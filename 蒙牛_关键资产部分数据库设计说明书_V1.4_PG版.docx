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484831">
      <w:pPr>
        <w:pStyle w:val="41"/>
        <w:jc w:val="center"/>
      </w:pPr>
      <w:r>
        <w:rPr>
          <w:rFonts w:ascii="微软雅黑" w:hAnsi="微软雅黑" w:eastAsia="微软雅黑"/>
        </w:rPr>
        <w:t>蒙牛网点运营平台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>关键资产部分数据库设计说明书</w:t>
      </w:r>
    </w:p>
    <w:p w14:paraId="05BF4D3D">
      <w:pPr>
        <w:jc w:val="center"/>
      </w:pPr>
      <w:r>
        <w:rPr>
          <w:rFonts w:ascii="微软雅黑" w:hAnsi="微软雅黑" w:eastAsia="微软雅黑"/>
          <w:color w:val="24332D"/>
        </w:rPr>
        <w:t>开发与联调实施基线 · V1.4</w:t>
      </w:r>
    </w:p>
    <w:p w14:paraId="280BF614"/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54C35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9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04A8C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文档项</w:t>
            </w:r>
          </w:p>
        </w:tc>
        <w:tc>
          <w:tcPr>
            <w:tcW w:w="7483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49DDB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</w:tr>
      <w:tr w14:paraId="4C48E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DDF9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项目名称</w:t>
            </w:r>
          </w:p>
        </w:tc>
        <w:tc>
          <w:tcPr>
            <w:tcW w:w="74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44D2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蒙牛2026年度网点运营平台迭代开发项目</w:t>
            </w:r>
          </w:p>
        </w:tc>
      </w:tr>
      <w:tr w14:paraId="2495A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AAAD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建设模块</w:t>
            </w:r>
          </w:p>
        </w:tc>
        <w:tc>
          <w:tcPr>
            <w:tcW w:w="7483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61DF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门店关键数据资产信息提取</w:t>
            </w:r>
          </w:p>
        </w:tc>
      </w:tr>
      <w:tr w14:paraId="3235B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8417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文档版本</w:t>
            </w:r>
          </w:p>
        </w:tc>
        <w:tc>
          <w:tcPr>
            <w:tcW w:w="74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BC41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V1.4</w:t>
            </w:r>
          </w:p>
        </w:tc>
      </w:tr>
      <w:tr w14:paraId="36FF4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0130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编制日期</w:t>
            </w:r>
          </w:p>
        </w:tc>
        <w:tc>
          <w:tcPr>
            <w:tcW w:w="7483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A54D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2026年9月28日</w:t>
            </w:r>
          </w:p>
        </w:tc>
      </w:tr>
      <w:tr w14:paraId="31A68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B48F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适用对象</w:t>
            </w:r>
          </w:p>
        </w:tc>
        <w:tc>
          <w:tcPr>
            <w:tcW w:w="74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6745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产品、后端、数据、测试、运维及项目管理人员</w:t>
            </w:r>
          </w:p>
        </w:tc>
      </w:tr>
    </w:tbl>
    <w:p w14:paraId="7B2157D5">
      <w:r>
        <w:br w:type="page"/>
      </w:r>
    </w:p>
    <w:p w14:paraId="1810FD4F">
      <w:pPr>
        <w:pStyle w:val="3"/>
      </w:pPr>
      <w:r>
        <w:t>目录</w:t>
      </w:r>
    </w:p>
    <w:p w14:paraId="2E7D1CE5"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end"/>
      </w:r>
    </w:p>
    <w:p w14:paraId="049ECB99">
      <w:pPr>
        <w:pStyle w:val="3"/>
      </w:pPr>
      <w:r>
        <w:t>1 文档概述</w:t>
      </w:r>
    </w:p>
    <w:p w14:paraId="08F3FB61">
      <w:pPr>
        <w:pStyle w:val="4"/>
      </w:pPr>
      <w:r>
        <w:t>1.1 编制目的</w:t>
      </w:r>
    </w:p>
    <w:p w14:paraId="061D5468">
      <w:r>
        <w:t>本说明书按客户最新确认口径修订照片每日MERGE、SKU字段、月度整表归档及跨月查询设计。</w:t>
      </w:r>
    </w:p>
    <w:p w14:paraId="1CA5DF8A">
      <w:pPr>
        <w:pStyle w:val="4"/>
      </w:pPr>
      <w:r>
        <w:t>1.2 本次修订结论</w:t>
      </w:r>
    </w:p>
    <w:p w14:paraId="1278CEFA">
      <w:pPr>
        <w:pStyle w:val="17"/>
      </w:pPr>
      <w:r>
        <w:rPr>
          <w:rFonts w:ascii="微软雅黑" w:hAnsi="微软雅黑" w:eastAsia="微软雅黑"/>
        </w:rPr>
        <w:t>删除mn_data_sync_log。每日照片同步不单独落同步日志表，直接执行MERGE。</w:t>
      </w:r>
    </w:p>
    <w:p w14:paraId="43A8F278">
      <w:pPr>
        <w:pStyle w:val="17"/>
      </w:pPr>
      <w:r>
        <w:rPr>
          <w:rFonts w:ascii="微软雅黑" w:hAnsi="微软雅黑" w:eastAsia="微软雅黑"/>
        </w:rPr>
        <w:t>mn_source_photo_catalog保留客户19个源字段，新增sync_date以及删除标识、创建人、创建时间、修改人、修改时间。</w:t>
      </w:r>
    </w:p>
    <w:p w14:paraId="04326949">
      <w:pPr>
        <w:pStyle w:val="17"/>
      </w:pPr>
      <w:r>
        <w:rPr>
          <w:rFonts w:ascii="微软雅黑" w:hAnsi="微软雅黑" w:eastAsia="微软雅黑"/>
        </w:rPr>
        <w:t>mn_sku_master删除客户Excel创建人、创建时间、最后修改人、最后修改时间四个字段。</w:t>
      </w:r>
    </w:p>
    <w:p w14:paraId="52EAD84D">
      <w:pPr>
        <w:pStyle w:val="17"/>
      </w:pPr>
      <w:r>
        <w:rPr>
          <w:rFonts w:ascii="微软雅黑" w:hAnsi="微软雅黑" w:eastAsia="微软雅黑"/>
        </w:rPr>
        <w:t>六张月度表当前月使用原表名；历史月使用原表名_</w:t>
      </w:r>
      <w:r>
        <w:rPr>
          <w:rFonts w:hint="eastAsia"/>
          <w:lang w:val="en-US" w:eastAsia="zh-CN"/>
        </w:rPr>
        <w:t>YY</w:t>
      </w:r>
      <w:r>
        <w:rPr>
          <w:rFonts w:ascii="微软雅黑" w:hAnsi="微软雅黑" w:eastAsia="微软雅黑"/>
        </w:rPr>
        <w:t>MM，例如_</w:t>
      </w:r>
      <w:r>
        <w:rPr>
          <w:rFonts w:hint="eastAsia"/>
          <w:lang w:val="en-US" w:eastAsia="zh-CN"/>
        </w:rPr>
        <w:t>26</w:t>
      </w:r>
      <w:r>
        <w:rPr>
          <w:rFonts w:ascii="微软雅黑" w:hAnsi="微软雅黑" w:eastAsia="微软雅黑"/>
        </w:rPr>
        <w:t>09、_</w:t>
      </w:r>
      <w:r>
        <w:rPr>
          <w:rFonts w:hint="eastAsia"/>
          <w:lang w:val="en-US" w:eastAsia="zh-CN"/>
        </w:rPr>
        <w:t>26</w:t>
      </w:r>
      <w:r>
        <w:rPr>
          <w:rFonts w:ascii="微软雅黑" w:hAnsi="微软雅黑" w:eastAsia="微软雅黑"/>
        </w:rPr>
        <w:t>10、_</w:t>
      </w:r>
      <w:r>
        <w:rPr>
          <w:rFonts w:hint="eastAsia"/>
          <w:lang w:val="en-US" w:eastAsia="zh-CN"/>
        </w:rPr>
        <w:t>26</w:t>
      </w:r>
      <w:r>
        <w:rPr>
          <w:rFonts w:ascii="微软雅黑" w:hAnsi="微软雅黑" w:eastAsia="微软雅黑"/>
        </w:rPr>
        <w:t>11。</w:t>
      </w:r>
    </w:p>
    <w:p w14:paraId="28698A0F">
      <w:pPr>
        <w:pStyle w:val="17"/>
      </w:pPr>
      <w:r>
        <w:rPr>
          <w:rFonts w:ascii="微软雅黑" w:hAnsi="微软雅黑" w:eastAsia="微软雅黑"/>
        </w:rPr>
        <w:t>共9张当前正式表：六张识别核心表、照片目录、SKU主数据和SKU标准图片。</w:t>
      </w:r>
    </w:p>
    <w:p w14:paraId="3FEB527C">
      <w:pPr>
        <w:pStyle w:val="4"/>
      </w:pPr>
      <w:r>
        <w:t>1.3 表清单</w:t>
      </w: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5B3E2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96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3BBF5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w="1996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8D4F2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数据域</w:t>
            </w:r>
          </w:p>
        </w:tc>
        <w:tc>
          <w:tcPr>
            <w:tcW w:w="1996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E7085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当前表名</w:t>
            </w:r>
          </w:p>
        </w:tc>
        <w:tc>
          <w:tcPr>
            <w:tcW w:w="1996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9159B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中文名称</w:t>
            </w:r>
          </w:p>
        </w:tc>
        <w:tc>
          <w:tcPr>
            <w:tcW w:w="1996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F2AA2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归档规则</w:t>
            </w:r>
          </w:p>
        </w:tc>
      </w:tr>
      <w:tr w14:paraId="301D1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C37D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w="19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D606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源数据准备域</w:t>
            </w:r>
          </w:p>
        </w:tc>
        <w:tc>
          <w:tcPr>
            <w:tcW w:w="19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40D6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mn_source_photo_catalog</w:t>
            </w:r>
          </w:p>
        </w:tc>
        <w:tc>
          <w:tcPr>
            <w:tcW w:w="19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C47E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照片源数据目录表</w:t>
            </w:r>
          </w:p>
        </w:tc>
        <w:tc>
          <w:tcPr>
            <w:tcW w:w="19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4FC6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当前月原名，历史月_</w:t>
            </w:r>
            <w:r>
              <w:rPr>
                <w:rFonts w:hint="eastAsia"/>
                <w:sz w:val="17"/>
                <w:lang w:val="en-US" w:eastAsia="zh-CN"/>
              </w:rPr>
              <w:t>YY</w:t>
            </w:r>
            <w:r>
              <w:rPr>
                <w:rFonts w:ascii="微软雅黑" w:hAnsi="微软雅黑" w:eastAsia="微软雅黑"/>
                <w:sz w:val="17"/>
              </w:rPr>
              <w:t>MM</w:t>
            </w:r>
          </w:p>
        </w:tc>
      </w:tr>
      <w:tr w14:paraId="39A12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6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3954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w="1996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5A07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SKU主数据域</w:t>
            </w:r>
          </w:p>
        </w:tc>
        <w:tc>
          <w:tcPr>
            <w:tcW w:w="1996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ABC6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mn_sku_master</w:t>
            </w:r>
          </w:p>
        </w:tc>
        <w:tc>
          <w:tcPr>
            <w:tcW w:w="1996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7BD3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SKU主数据表</w:t>
            </w:r>
          </w:p>
        </w:tc>
        <w:tc>
          <w:tcPr>
            <w:tcW w:w="1996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95BF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不按月改名</w:t>
            </w:r>
          </w:p>
        </w:tc>
      </w:tr>
      <w:tr w14:paraId="04BAD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BED6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w="19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D1E2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SKU主数据域</w:t>
            </w:r>
          </w:p>
        </w:tc>
        <w:tc>
          <w:tcPr>
            <w:tcW w:w="19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E8F0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mn_sku_standard_image</w:t>
            </w:r>
          </w:p>
        </w:tc>
        <w:tc>
          <w:tcPr>
            <w:tcW w:w="19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A015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SKU标准图片表</w:t>
            </w:r>
          </w:p>
        </w:tc>
        <w:tc>
          <w:tcPr>
            <w:tcW w:w="19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E9D8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不按月改名</w:t>
            </w:r>
          </w:p>
        </w:tc>
      </w:tr>
      <w:tr w14:paraId="6B0BB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6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4A83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w="1996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EFDE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识别域</w:t>
            </w:r>
          </w:p>
        </w:tc>
        <w:tc>
          <w:tcPr>
            <w:tcW w:w="1996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F11A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mn_task_list</w:t>
            </w:r>
          </w:p>
        </w:tc>
        <w:tc>
          <w:tcPr>
            <w:tcW w:w="1996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C4AC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识别任务表</w:t>
            </w:r>
          </w:p>
        </w:tc>
        <w:tc>
          <w:tcPr>
            <w:tcW w:w="1996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ACA9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不按月改名</w:t>
            </w:r>
          </w:p>
        </w:tc>
      </w:tr>
      <w:tr w14:paraId="18232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924A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w="19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BA9D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识别域</w:t>
            </w:r>
          </w:p>
        </w:tc>
        <w:tc>
          <w:tcPr>
            <w:tcW w:w="19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F218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mn_task_photo_list</w:t>
            </w:r>
          </w:p>
        </w:tc>
        <w:tc>
          <w:tcPr>
            <w:tcW w:w="19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AB52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任务照片清单表</w:t>
            </w:r>
          </w:p>
        </w:tc>
        <w:tc>
          <w:tcPr>
            <w:tcW w:w="19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BDF5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当前月原名，历史月_</w:t>
            </w:r>
            <w:r>
              <w:rPr>
                <w:rFonts w:hint="eastAsia"/>
                <w:sz w:val="17"/>
                <w:lang w:val="en-US" w:eastAsia="zh-CN"/>
              </w:rPr>
              <w:t>YY</w:t>
            </w:r>
            <w:r>
              <w:rPr>
                <w:rFonts w:ascii="微软雅黑" w:hAnsi="微软雅黑" w:eastAsia="微软雅黑"/>
                <w:sz w:val="17"/>
              </w:rPr>
              <w:t>MM</w:t>
            </w:r>
          </w:p>
        </w:tc>
      </w:tr>
      <w:tr w14:paraId="0D882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6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1FD4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6</w:t>
            </w:r>
          </w:p>
        </w:tc>
        <w:tc>
          <w:tcPr>
            <w:tcW w:w="1996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012D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识别域</w:t>
            </w:r>
          </w:p>
        </w:tc>
        <w:tc>
          <w:tcPr>
            <w:tcW w:w="1996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6B1D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mn_image_quality_check</w:t>
            </w:r>
          </w:p>
        </w:tc>
        <w:tc>
          <w:tcPr>
            <w:tcW w:w="1996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BE89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图片质量检查结果表</w:t>
            </w:r>
          </w:p>
        </w:tc>
        <w:tc>
          <w:tcPr>
            <w:tcW w:w="1996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14E5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当前月原名，历史月_</w:t>
            </w:r>
            <w:r>
              <w:rPr>
                <w:rFonts w:hint="eastAsia"/>
                <w:sz w:val="17"/>
                <w:lang w:val="en-US" w:eastAsia="zh-CN"/>
              </w:rPr>
              <w:t>YY</w:t>
            </w:r>
            <w:r>
              <w:rPr>
                <w:rFonts w:ascii="微软雅黑" w:hAnsi="微软雅黑" w:eastAsia="微软雅黑"/>
                <w:sz w:val="17"/>
              </w:rPr>
              <w:t>MM</w:t>
            </w:r>
          </w:p>
        </w:tc>
      </w:tr>
      <w:tr w14:paraId="4EFD8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526F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w="19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5821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识别域</w:t>
            </w:r>
          </w:p>
        </w:tc>
        <w:tc>
          <w:tcPr>
            <w:tcW w:w="19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E99C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mn_sku_recognition</w:t>
            </w:r>
          </w:p>
        </w:tc>
        <w:tc>
          <w:tcPr>
            <w:tcW w:w="19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420F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SKU识别结果表</w:t>
            </w:r>
          </w:p>
        </w:tc>
        <w:tc>
          <w:tcPr>
            <w:tcW w:w="19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2FB7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当前月原名，历史月_</w:t>
            </w:r>
            <w:r>
              <w:rPr>
                <w:rFonts w:hint="eastAsia"/>
                <w:sz w:val="17"/>
                <w:lang w:val="en-US" w:eastAsia="zh-CN"/>
              </w:rPr>
              <w:t>YY</w:t>
            </w:r>
            <w:r>
              <w:rPr>
                <w:rFonts w:ascii="微软雅黑" w:hAnsi="微软雅黑" w:eastAsia="微软雅黑"/>
                <w:sz w:val="17"/>
              </w:rPr>
              <w:t>MM</w:t>
            </w:r>
          </w:p>
        </w:tc>
      </w:tr>
      <w:tr w14:paraId="526EC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6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7B71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8</w:t>
            </w:r>
          </w:p>
        </w:tc>
        <w:tc>
          <w:tcPr>
            <w:tcW w:w="1996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C5CA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识别域</w:t>
            </w:r>
          </w:p>
        </w:tc>
        <w:tc>
          <w:tcPr>
            <w:tcW w:w="1996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BEE4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mn_price_tag_recognition</w:t>
            </w:r>
          </w:p>
        </w:tc>
        <w:tc>
          <w:tcPr>
            <w:tcW w:w="1996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BE36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价签识别结果表</w:t>
            </w:r>
          </w:p>
        </w:tc>
        <w:tc>
          <w:tcPr>
            <w:tcW w:w="1996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4CF0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当前月原名，历史月_</w:t>
            </w:r>
            <w:r>
              <w:rPr>
                <w:rFonts w:hint="eastAsia"/>
                <w:sz w:val="17"/>
                <w:lang w:val="en-US" w:eastAsia="zh-CN"/>
              </w:rPr>
              <w:t>YY</w:t>
            </w:r>
            <w:r>
              <w:rPr>
                <w:rFonts w:ascii="微软雅黑" w:hAnsi="微软雅黑" w:eastAsia="微软雅黑"/>
                <w:sz w:val="17"/>
              </w:rPr>
              <w:t>MM</w:t>
            </w:r>
          </w:p>
        </w:tc>
      </w:tr>
      <w:tr w14:paraId="09936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1CDA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9</w:t>
            </w:r>
          </w:p>
        </w:tc>
        <w:tc>
          <w:tcPr>
            <w:tcW w:w="19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E4A9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识别域</w:t>
            </w:r>
          </w:p>
        </w:tc>
        <w:tc>
          <w:tcPr>
            <w:tcW w:w="19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44BC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mn_image_recognition_result</w:t>
            </w:r>
          </w:p>
        </w:tc>
        <w:tc>
          <w:tcPr>
            <w:tcW w:w="19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A9C2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图片识别业务结果表</w:t>
            </w:r>
          </w:p>
        </w:tc>
        <w:tc>
          <w:tcPr>
            <w:tcW w:w="19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4A0B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当前月原名，历史月_</w:t>
            </w:r>
            <w:r>
              <w:rPr>
                <w:rFonts w:hint="eastAsia"/>
                <w:sz w:val="17"/>
                <w:lang w:val="en-US" w:eastAsia="zh-CN"/>
              </w:rPr>
              <w:t>YY</w:t>
            </w:r>
            <w:r>
              <w:rPr>
                <w:rFonts w:ascii="微软雅黑" w:hAnsi="微软雅黑" w:eastAsia="微软雅黑"/>
                <w:sz w:val="17"/>
              </w:rPr>
              <w:t>MM</w:t>
            </w:r>
          </w:p>
        </w:tc>
      </w:tr>
      <w:tr w14:paraId="586A1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jc w:val="center"/>
        </w:trPr>
        <w:tc>
          <w:tcPr>
            <w:tcW w:w="9980" w:type="dxa"/>
            <w:gridSpan w:val="5"/>
            <w:shd w:val="clear" w:color="auto" w:fill="EAF5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608230">
            <w:r>
              <w:rPr>
                <w:rFonts w:ascii="微软雅黑" w:hAnsi="微软雅黑" w:eastAsia="微软雅黑"/>
                <w:b/>
                <w:color w:val="006B3F"/>
              </w:rPr>
              <w:t>月表口径：</w:t>
            </w:r>
            <w:r>
              <w:rPr>
                <w:rFonts w:ascii="微软雅黑" w:hAnsi="微软雅黑" w:eastAsia="微软雅黑"/>
                <w:sz w:val="18"/>
              </w:rPr>
              <w:t>_</w:t>
            </w:r>
            <w:r>
              <w:rPr>
                <w:rFonts w:hint="eastAsia"/>
                <w:sz w:val="18"/>
                <w:lang w:val="en-US" w:eastAsia="zh-CN"/>
              </w:rPr>
              <w:t>YY</w:t>
            </w:r>
            <w:r>
              <w:rPr>
                <w:rFonts w:ascii="微软雅黑" w:hAnsi="微软雅黑" w:eastAsia="微软雅黑"/>
                <w:sz w:val="18"/>
              </w:rPr>
              <w:t>MM为</w:t>
            </w:r>
            <w:r>
              <w:rPr>
                <w:rFonts w:hint="eastAsia"/>
                <w:sz w:val="18"/>
                <w:lang w:val="en-US" w:eastAsia="zh-CN"/>
              </w:rPr>
              <w:t>四位年份+</w:t>
            </w:r>
            <w:r>
              <w:rPr>
                <w:rFonts w:ascii="微软雅黑" w:hAnsi="微软雅黑" w:eastAsia="微软雅黑"/>
                <w:sz w:val="18"/>
              </w:rPr>
              <w:t>月份后缀。当前月表永远保持基础表名；月结后整表改名为历史月表，再创建新的空当前月表。</w:t>
            </w:r>
          </w:p>
        </w:tc>
      </w:tr>
    </w:tbl>
    <w:p w14:paraId="40DF4BF5">
      <w:pPr>
        <w:pStyle w:val="3"/>
      </w:pPr>
      <w:r>
        <w:t>2 客户源表映射</w:t>
      </w:r>
    </w:p>
    <w:p w14:paraId="120726A8">
      <w:pPr>
        <w:pStyle w:val="4"/>
      </w:pPr>
      <w:r>
        <w:t>2.1 照片表</w:t>
      </w:r>
    </w:p>
    <w:p w14:paraId="2755C396">
      <w:r>
        <w:t>客户照片表19个字段原值映射到mn_source_photo_catalog。系统只额外保存sync_date和五个通用审计字段。</w:t>
      </w: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05772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48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E7D9D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客户字段</w:t>
            </w:r>
          </w:p>
        </w:tc>
        <w:tc>
          <w:tcPr>
            <w:tcW w:w="2948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C9949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目标字段</w:t>
            </w:r>
          </w:p>
        </w:tc>
        <w:tc>
          <w:tcPr>
            <w:tcW w:w="3969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F9ED6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 w14:paraId="50DBA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8425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id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D7FB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source_photo_id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CF53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MERGE原值同步</w:t>
            </w:r>
          </w:p>
        </w:tc>
      </w:tr>
      <w:tr w14:paraId="13FB5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C646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response_id</w:t>
            </w:r>
          </w:p>
        </w:tc>
        <w:tc>
          <w:tcPr>
            <w:tcW w:w="294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E5F9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response_id</w:t>
            </w:r>
          </w:p>
        </w:tc>
        <w:tc>
          <w:tcPr>
            <w:tcW w:w="3969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1764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MERGE原值同步</w:t>
            </w:r>
          </w:p>
        </w:tc>
      </w:tr>
      <w:tr w14:paraId="06061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4ACD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task_id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8B30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source_task_id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20DD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MERGE原值同步</w:t>
            </w:r>
          </w:p>
        </w:tc>
      </w:tr>
      <w:tr w14:paraId="7C4E0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2417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事业部编号</w:t>
            </w:r>
          </w:p>
        </w:tc>
        <w:tc>
          <w:tcPr>
            <w:tcW w:w="294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DB9B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business_code</w:t>
            </w:r>
          </w:p>
        </w:tc>
        <w:tc>
          <w:tcPr>
            <w:tcW w:w="3969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465F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MERGE原值同步</w:t>
            </w:r>
          </w:p>
        </w:tc>
      </w:tr>
      <w:tr w14:paraId="33805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C821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事业部名称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E7B7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business_unit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7341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MERGE原值同步</w:t>
            </w:r>
          </w:p>
        </w:tc>
      </w:tr>
      <w:tr w14:paraId="40DCD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99E5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大区编码</w:t>
            </w:r>
          </w:p>
        </w:tc>
        <w:tc>
          <w:tcPr>
            <w:tcW w:w="294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CA72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district_code</w:t>
            </w:r>
          </w:p>
        </w:tc>
        <w:tc>
          <w:tcPr>
            <w:tcW w:w="3969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B672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MERGE原值同步</w:t>
            </w:r>
          </w:p>
        </w:tc>
      </w:tr>
      <w:tr w14:paraId="0F73E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B92E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大区名称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7C76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district_name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4386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MERGE原值同步</w:t>
            </w:r>
          </w:p>
        </w:tc>
      </w:tr>
      <w:tr w14:paraId="3238B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E3CF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省区编码</w:t>
            </w:r>
          </w:p>
        </w:tc>
        <w:tc>
          <w:tcPr>
            <w:tcW w:w="294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44E5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province_code</w:t>
            </w:r>
          </w:p>
        </w:tc>
        <w:tc>
          <w:tcPr>
            <w:tcW w:w="3969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93F2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MERGE原值同步</w:t>
            </w:r>
          </w:p>
        </w:tc>
      </w:tr>
      <w:tr w14:paraId="60538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4A63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省区名称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E1DC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province_name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10CB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MERGE原值同步</w:t>
            </w:r>
          </w:p>
        </w:tc>
      </w:tr>
      <w:tr w14:paraId="2D3AA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F495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store_id</w:t>
            </w:r>
          </w:p>
        </w:tc>
        <w:tc>
          <w:tcPr>
            <w:tcW w:w="294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CD92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store_id</w:t>
            </w:r>
          </w:p>
        </w:tc>
        <w:tc>
          <w:tcPr>
            <w:tcW w:w="3969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63E3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MERGE原值同步</w:t>
            </w:r>
          </w:p>
        </w:tc>
      </w:tr>
      <w:tr w14:paraId="5E61C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2B3C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store_code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40A3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store_code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5366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MERGE原值同步</w:t>
            </w:r>
          </w:p>
        </w:tc>
      </w:tr>
      <w:tr w14:paraId="55357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95B7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store_name</w:t>
            </w:r>
          </w:p>
        </w:tc>
        <w:tc>
          <w:tcPr>
            <w:tcW w:w="294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97D8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store_name</w:t>
            </w:r>
          </w:p>
        </w:tc>
        <w:tc>
          <w:tcPr>
            <w:tcW w:w="3969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916C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MERGE原值同步</w:t>
            </w:r>
          </w:p>
        </w:tc>
      </w:tr>
      <w:tr w14:paraId="3D690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B711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source_url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ADEA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source_url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72C4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MERGE原值同步</w:t>
            </w:r>
          </w:p>
        </w:tc>
      </w:tr>
      <w:tr w14:paraId="0BBD1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CEBC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source_url_hash</w:t>
            </w:r>
          </w:p>
        </w:tc>
        <w:tc>
          <w:tcPr>
            <w:tcW w:w="294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5EDC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source_url_hash</w:t>
            </w:r>
          </w:p>
        </w:tc>
        <w:tc>
          <w:tcPr>
            <w:tcW w:w="3969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7195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MERGE原值同步</w:t>
            </w:r>
          </w:p>
        </w:tc>
      </w:tr>
      <w:tr w14:paraId="00D68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16F2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oss_url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6E93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oss_url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E5B7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MERGE原值同步</w:t>
            </w:r>
          </w:p>
        </w:tc>
      </w:tr>
      <w:tr w14:paraId="62825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D771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request_payload</w:t>
            </w:r>
          </w:p>
        </w:tc>
        <w:tc>
          <w:tcPr>
            <w:tcW w:w="294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7100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request_payload</w:t>
            </w:r>
          </w:p>
        </w:tc>
        <w:tc>
          <w:tcPr>
            <w:tcW w:w="3969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472D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MERGE原值同步</w:t>
            </w:r>
          </w:p>
        </w:tc>
      </w:tr>
      <w:tr w14:paraId="37424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1602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response_payload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6DB8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response_payload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4C48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MERGE原值同步</w:t>
            </w:r>
          </w:p>
        </w:tc>
      </w:tr>
      <w:tr w14:paraId="73337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0DBF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create_time</w:t>
            </w:r>
          </w:p>
        </w:tc>
        <w:tc>
          <w:tcPr>
            <w:tcW w:w="294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8252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source_create_time</w:t>
            </w:r>
          </w:p>
        </w:tc>
        <w:tc>
          <w:tcPr>
            <w:tcW w:w="3969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92AB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MERGE原值同步</w:t>
            </w:r>
          </w:p>
        </w:tc>
      </w:tr>
      <w:tr w14:paraId="4D702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BA3D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update_time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9491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source_update_time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2170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MERGE原值同步</w:t>
            </w:r>
          </w:p>
        </w:tc>
      </w:tr>
    </w:tbl>
    <w:p w14:paraId="1E4163A1">
      <w:pPr>
        <w:pStyle w:val="4"/>
      </w:pPr>
      <w:r>
        <w:t>2.2 SKU主数据</w:t>
      </w:r>
    </w:p>
    <w:p w14:paraId="4FCC3261">
      <w:r>
        <w:t>导入模板继续使用客户Excel的33列表头，以兼容客户现有文件。四个客户Excel审计列允许出现在文件中，但不写入SKU主数据表。</w:t>
      </w: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1DBF0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F726C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客户Excel字段</w:t>
            </w:r>
          </w:p>
        </w:tc>
        <w:tc>
          <w:tcPr>
            <w:tcW w:w="3402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CAA33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数据库承载</w:t>
            </w:r>
          </w:p>
        </w:tc>
        <w:tc>
          <w:tcPr>
            <w:tcW w:w="3061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9355E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处理方式</w:t>
            </w:r>
          </w:p>
        </w:tc>
      </w:tr>
      <w:tr w14:paraId="7BC47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A4BB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唯一性ID（必填）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A41C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source_unique_id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2ED3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入库</w:t>
            </w:r>
          </w:p>
        </w:tc>
      </w:tr>
      <w:tr w14:paraId="72997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EB11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产品名称（必填）</w:t>
            </w:r>
          </w:p>
        </w:tc>
        <w:tc>
          <w:tcPr>
            <w:tcW w:w="340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4360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product_name</w:t>
            </w:r>
          </w:p>
        </w:tc>
        <w:tc>
          <w:tcPr>
            <w:tcW w:w="306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2423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入库</w:t>
            </w:r>
          </w:p>
        </w:tc>
      </w:tr>
      <w:tr w14:paraId="5AC0B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5A2D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产品图片（支持人工上传）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27DB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mn_sku_standard_image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740D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图片子表</w:t>
            </w:r>
          </w:p>
        </w:tc>
      </w:tr>
      <w:tr w14:paraId="1868B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2220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产品编码</w:t>
            </w:r>
          </w:p>
        </w:tc>
        <w:tc>
          <w:tcPr>
            <w:tcW w:w="340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DBAD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product_code</w:t>
            </w:r>
          </w:p>
        </w:tc>
        <w:tc>
          <w:tcPr>
            <w:tcW w:w="306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E85B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入库</w:t>
            </w:r>
          </w:p>
        </w:tc>
      </w:tr>
      <w:tr w14:paraId="5599C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E4CC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单位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D68D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unit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FA1D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入库</w:t>
            </w:r>
          </w:p>
        </w:tc>
      </w:tr>
      <w:tr w14:paraId="2C70A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7C77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标准价格</w:t>
            </w:r>
          </w:p>
        </w:tc>
        <w:tc>
          <w:tcPr>
            <w:tcW w:w="340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5D41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standard_price</w:t>
            </w:r>
          </w:p>
        </w:tc>
        <w:tc>
          <w:tcPr>
            <w:tcW w:w="306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8AE0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入库</w:t>
            </w:r>
          </w:p>
        </w:tc>
      </w:tr>
      <w:tr w14:paraId="06FCE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9E54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最低价格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7348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min_price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47BE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入库</w:t>
            </w:r>
          </w:p>
        </w:tc>
      </w:tr>
      <w:tr w14:paraId="412CA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B9E5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最高价格</w:t>
            </w:r>
          </w:p>
        </w:tc>
        <w:tc>
          <w:tcPr>
            <w:tcW w:w="340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2CBD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max_price</w:t>
            </w:r>
          </w:p>
        </w:tc>
        <w:tc>
          <w:tcPr>
            <w:tcW w:w="306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F057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入库</w:t>
            </w:r>
          </w:p>
        </w:tc>
      </w:tr>
      <w:tr w14:paraId="15457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6F63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规格属性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CA59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spec_attribute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9BA6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入库</w:t>
            </w:r>
          </w:p>
        </w:tc>
      </w:tr>
      <w:tr w14:paraId="36426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D27C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条形码</w:t>
            </w:r>
          </w:p>
        </w:tc>
        <w:tc>
          <w:tcPr>
            <w:tcW w:w="340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89C8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barcode</w:t>
            </w:r>
          </w:p>
        </w:tc>
        <w:tc>
          <w:tcPr>
            <w:tcW w:w="306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CBE9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入库</w:t>
            </w:r>
          </w:p>
        </w:tc>
      </w:tr>
      <w:tr w14:paraId="1BA18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E895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锁定状态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8C05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lock_status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1531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入库</w:t>
            </w:r>
          </w:p>
        </w:tc>
      </w:tr>
      <w:tr w14:paraId="3E29F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9351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公司</w:t>
            </w:r>
          </w:p>
        </w:tc>
        <w:tc>
          <w:tcPr>
            <w:tcW w:w="340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5756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company</w:t>
            </w:r>
          </w:p>
        </w:tc>
        <w:tc>
          <w:tcPr>
            <w:tcW w:w="306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B053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入库</w:t>
            </w:r>
          </w:p>
        </w:tc>
      </w:tr>
      <w:tr w14:paraId="4E1B7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8660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品牌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5440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brand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2D1B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入库</w:t>
            </w:r>
          </w:p>
        </w:tc>
      </w:tr>
      <w:tr w14:paraId="771CC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D35E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业态</w:t>
            </w:r>
          </w:p>
        </w:tc>
        <w:tc>
          <w:tcPr>
            <w:tcW w:w="340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787B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business_format</w:t>
            </w:r>
          </w:p>
        </w:tc>
        <w:tc>
          <w:tcPr>
            <w:tcW w:w="306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CC4A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入库</w:t>
            </w:r>
          </w:p>
        </w:tc>
      </w:tr>
      <w:tr w14:paraId="3B056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F11C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SAP品项编码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B029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sap_item_code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7490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入库</w:t>
            </w:r>
          </w:p>
        </w:tc>
      </w:tr>
      <w:tr w14:paraId="35A71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0C41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上下架（必填）</w:t>
            </w:r>
          </w:p>
        </w:tc>
        <w:tc>
          <w:tcPr>
            <w:tcW w:w="340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CDA6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shelf_status</w:t>
            </w:r>
          </w:p>
        </w:tc>
        <w:tc>
          <w:tcPr>
            <w:tcW w:w="306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4377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入库</w:t>
            </w:r>
          </w:p>
        </w:tc>
      </w:tr>
      <w:tr w14:paraId="40536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C44A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产品线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AEF9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product_line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EEA8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入库</w:t>
            </w:r>
          </w:p>
        </w:tc>
      </w:tr>
      <w:tr w14:paraId="7CE0F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FC3B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负责人（必填）</w:t>
            </w:r>
          </w:p>
        </w:tc>
        <w:tc>
          <w:tcPr>
            <w:tcW w:w="340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E650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owner_name</w:t>
            </w:r>
          </w:p>
        </w:tc>
        <w:tc>
          <w:tcPr>
            <w:tcW w:w="306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88B5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入库</w:t>
            </w:r>
          </w:p>
        </w:tc>
      </w:tr>
      <w:tr w14:paraId="2E53A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C152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备注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00AF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remark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F8E4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入库</w:t>
            </w:r>
          </w:p>
        </w:tc>
      </w:tr>
      <w:tr w14:paraId="11B5B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14D7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排序</w:t>
            </w:r>
          </w:p>
        </w:tc>
        <w:tc>
          <w:tcPr>
            <w:tcW w:w="340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30CB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sort_no</w:t>
            </w:r>
          </w:p>
        </w:tc>
        <w:tc>
          <w:tcPr>
            <w:tcW w:w="306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860F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入库</w:t>
            </w:r>
          </w:p>
        </w:tc>
      </w:tr>
      <w:tr w14:paraId="0665A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4B0D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负责人主属部门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3BD0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owner_primary_department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3F49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入库</w:t>
            </w:r>
          </w:p>
        </w:tc>
      </w:tr>
      <w:tr w14:paraId="7CF9C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CFA6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归属部门</w:t>
            </w:r>
          </w:p>
        </w:tc>
        <w:tc>
          <w:tcPr>
            <w:tcW w:w="340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85B8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department_code</w:t>
            </w:r>
          </w:p>
        </w:tc>
        <w:tc>
          <w:tcPr>
            <w:tcW w:w="306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626D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入库</w:t>
            </w:r>
          </w:p>
        </w:tc>
      </w:tr>
      <w:tr w14:paraId="02BF3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4BAD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归属部门（名称）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CE61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department_name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4319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入库</w:t>
            </w:r>
          </w:p>
        </w:tc>
      </w:tr>
      <w:tr w14:paraId="41113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9A28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标签</w:t>
            </w:r>
          </w:p>
        </w:tc>
        <w:tc>
          <w:tcPr>
            <w:tcW w:w="340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5308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label</w:t>
            </w:r>
          </w:p>
        </w:tc>
        <w:tc>
          <w:tcPr>
            <w:tcW w:w="306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B130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入库</w:t>
            </w:r>
          </w:p>
        </w:tc>
      </w:tr>
      <w:tr w14:paraId="1D1EC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13CF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外部负责人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368B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external_owner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DE29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入库</w:t>
            </w:r>
          </w:p>
        </w:tc>
      </w:tr>
      <w:tr w14:paraId="50A8E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E6DD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生命状态</w:t>
            </w:r>
          </w:p>
        </w:tc>
        <w:tc>
          <w:tcPr>
            <w:tcW w:w="340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B23C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lifecycle_status</w:t>
            </w:r>
          </w:p>
        </w:tc>
        <w:tc>
          <w:tcPr>
            <w:tcW w:w="306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AB0D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入库</w:t>
            </w:r>
          </w:p>
        </w:tc>
      </w:tr>
      <w:tr w14:paraId="7AFBA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8EA8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业务类型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7874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business_type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04D5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入库</w:t>
            </w:r>
          </w:p>
        </w:tc>
      </w:tr>
      <w:tr w14:paraId="5F841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4BFA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上架时间</w:t>
            </w:r>
          </w:p>
        </w:tc>
        <w:tc>
          <w:tcPr>
            <w:tcW w:w="340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CF55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shelf_on_time</w:t>
            </w:r>
          </w:p>
        </w:tc>
        <w:tc>
          <w:tcPr>
            <w:tcW w:w="306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E9B0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入库</w:t>
            </w:r>
          </w:p>
        </w:tc>
      </w:tr>
      <w:tr w14:paraId="2579A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273C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下架时间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4DF8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shelf_off_time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E425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入库</w:t>
            </w:r>
          </w:p>
        </w:tc>
      </w:tr>
      <w:tr w14:paraId="5D14A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F3A4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创建人</w:t>
            </w:r>
          </w:p>
        </w:tc>
        <w:tc>
          <w:tcPr>
            <w:tcW w:w="340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9EDA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w="306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64F6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不入库</w:t>
            </w:r>
          </w:p>
        </w:tc>
      </w:tr>
      <w:tr w14:paraId="2B02A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164B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创建时间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D90A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02BE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不入库</w:t>
            </w:r>
          </w:p>
        </w:tc>
      </w:tr>
      <w:tr w14:paraId="5C2CC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41B0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最后修改人</w:t>
            </w:r>
          </w:p>
        </w:tc>
        <w:tc>
          <w:tcPr>
            <w:tcW w:w="340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1DBD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w="306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FC74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不入库</w:t>
            </w:r>
          </w:p>
        </w:tc>
      </w:tr>
      <w:tr w14:paraId="2272B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35E5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最后修改时间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4EF2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205E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不入库</w:t>
            </w:r>
          </w:p>
        </w:tc>
      </w:tr>
    </w:tbl>
    <w:p w14:paraId="53C6DE97">
      <w:pPr>
        <w:pStyle w:val="3"/>
      </w:pPr>
      <w:r>
        <w:t>3 总体数据模型</w:t>
      </w:r>
    </w:p>
    <w:p w14:paraId="09A1A588">
      <w:pPr>
        <w:jc w:val="center"/>
      </w:pPr>
      <w:r>
        <w:drawing>
          <wp:inline distT="0" distB="0" distL="114300" distR="114300">
            <wp:extent cx="6191885" cy="3714750"/>
            <wp:effectExtent l="0" t="0" r="184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3807">
      <w:pPr>
        <w:pStyle w:val="4"/>
      </w:pPr>
      <w:r>
        <w:t>3.1 数据域说明</w:t>
      </w: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1D498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89247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数据域</w:t>
            </w:r>
          </w:p>
        </w:tc>
        <w:tc>
          <w:tcPr>
            <w:tcW w:w="3969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5393D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w="4082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2E5A6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职责</w:t>
            </w:r>
          </w:p>
        </w:tc>
      </w:tr>
      <w:tr w14:paraId="66CEC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FD27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源数据域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2E50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mn_source_photo_catalog</w:t>
            </w:r>
          </w:p>
        </w:tc>
        <w:tc>
          <w:tcPr>
            <w:tcW w:w="408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2D02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照片每日MERGE及月度整表归档</w:t>
            </w:r>
          </w:p>
        </w:tc>
      </w:tr>
      <w:tr w14:paraId="2B0F0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F47E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SKU主数据域</w:t>
            </w:r>
          </w:p>
        </w:tc>
        <w:tc>
          <w:tcPr>
            <w:tcW w:w="3969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54FE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mn_sku_master、mn_sku_standard_image</w:t>
            </w:r>
          </w:p>
        </w:tc>
        <w:tc>
          <w:tcPr>
            <w:tcW w:w="4082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B215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SKU维护、导入导出和标准图片</w:t>
            </w:r>
          </w:p>
        </w:tc>
      </w:tr>
      <w:tr w14:paraId="7EA16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63F0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识别域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F9F3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六张核心表</w:t>
            </w:r>
          </w:p>
        </w:tc>
        <w:tc>
          <w:tcPr>
            <w:tcW w:w="408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14B2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任务、照片、Agent结果和最终结果；其中五张结果/明细表按月归档</w:t>
            </w:r>
          </w:p>
        </w:tc>
      </w:tr>
    </w:tbl>
    <w:p w14:paraId="7194140D">
      <w:pPr>
        <w:pStyle w:val="3"/>
      </w:pPr>
      <w:r>
        <w:t>4 物理表设计</w:t>
      </w:r>
    </w:p>
    <w:p w14:paraId="63175859">
      <w:pPr>
        <w:pStyle w:val="4"/>
      </w:pPr>
      <w:r>
        <w:t>4.1 mn_source_photo_catalog（照片源数据目录表）</w:t>
      </w: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39C9B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DB787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799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57B0F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2F717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A03E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职责</w:t>
            </w:r>
          </w:p>
        </w:tc>
        <w:tc>
          <w:tcPr>
            <w:tcW w:w="79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2C33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镜像客户当月照片表的19个字段。每天按source_photo_id执行MERGE；当日插入或更新的数据将sync_date更新为作业日期。月结后整表按_MM后缀归档。</w:t>
            </w:r>
          </w:p>
        </w:tc>
      </w:tr>
      <w:tr w14:paraId="4A5BF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8A3F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数据粒度</w:t>
            </w:r>
          </w:p>
        </w:tc>
        <w:tc>
          <w:tcPr>
            <w:tcW w:w="799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1810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一行代表客户当月照片表中的一张照片。</w:t>
            </w:r>
          </w:p>
        </w:tc>
      </w:tr>
      <w:tr w14:paraId="1003B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FC32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归档规则</w:t>
            </w:r>
          </w:p>
        </w:tc>
        <w:tc>
          <w:tcPr>
            <w:tcW w:w="79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539E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当前月使用原表名；月结后改名为mn_source_photo_catalog_</w:t>
            </w:r>
            <w:r>
              <w:rPr>
                <w:rFonts w:hint="eastAsia"/>
                <w:sz w:val="17"/>
                <w:lang w:val="en-US" w:eastAsia="zh-CN"/>
              </w:rPr>
              <w:t>YY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sz w:val="17"/>
              </w:rPr>
              <w:t>MM。</w:t>
            </w:r>
          </w:p>
        </w:tc>
      </w:tr>
    </w:tbl>
    <w:p w14:paraId="22E1CE8B">
      <w:pPr>
        <w:pStyle w:val="5"/>
      </w:pPr>
      <w:r>
        <w:t>4.1.1 字段设计</w:t>
      </w: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14:paraId="28EAD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2BA9B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序号</w:t>
            </w:r>
          </w:p>
        </w:tc>
        <w:tc>
          <w:tcPr>
            <w:tcW w:w="164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DF7AD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130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C175D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类型</w:t>
            </w:r>
          </w:p>
        </w:tc>
        <w:tc>
          <w:tcPr>
            <w:tcW w:w="510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2619A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必填</w:t>
            </w:r>
          </w:p>
        </w:tc>
        <w:tc>
          <w:tcPr>
            <w:tcW w:w="1191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75E56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默认值</w:t>
            </w:r>
          </w:p>
        </w:tc>
        <w:tc>
          <w:tcPr>
            <w:tcW w:w="850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A9189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键/索引</w:t>
            </w:r>
          </w:p>
        </w:tc>
        <w:tc>
          <w:tcPr>
            <w:tcW w:w="3798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1D83B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说明</w:t>
            </w:r>
          </w:p>
        </w:tc>
      </w:tr>
      <w:tr w14:paraId="13CAC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7262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D3DB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source_photo_id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F4FA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DC1F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418D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27E4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PK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ED52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客户照片表id；每日MERGE匹配键</w:t>
            </w:r>
          </w:p>
        </w:tc>
      </w:tr>
      <w:tr w14:paraId="6799C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8326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4161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response_id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EB82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47CE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7FD1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B4BE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3ED5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客户照片表response_id</w:t>
            </w:r>
          </w:p>
        </w:tc>
      </w:tr>
      <w:tr w14:paraId="589CA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3EA2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3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4151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source_task_id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9B93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3777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EEE7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A772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B68B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客户照片表task_id</w:t>
            </w:r>
          </w:p>
        </w:tc>
      </w:tr>
      <w:tr w14:paraId="47D20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C7D3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4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0C7D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business_code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1CE7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3048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DFFA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4BAA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C854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事业部编号</w:t>
            </w:r>
          </w:p>
        </w:tc>
      </w:tr>
      <w:tr w14:paraId="4C7AC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62F7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5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9576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business_unit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6D58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VARCHAR(128)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E2F5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105E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D542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8006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事业部名称</w:t>
            </w:r>
          </w:p>
        </w:tc>
      </w:tr>
      <w:tr w14:paraId="0093C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19E8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6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C353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district_code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925D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48D7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40A3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F2CB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36D2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大区编码</w:t>
            </w:r>
          </w:p>
        </w:tc>
      </w:tr>
      <w:tr w14:paraId="21351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3679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7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7A27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district_name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0EF8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VARCHAR(128)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4864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B12C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3231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9E00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大区名称</w:t>
            </w:r>
          </w:p>
        </w:tc>
      </w:tr>
      <w:tr w14:paraId="31522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356E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8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454E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province_code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C265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98A9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14B5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9848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C0FB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省区编码</w:t>
            </w:r>
          </w:p>
        </w:tc>
      </w:tr>
      <w:tr w14:paraId="04566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838B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9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02AD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province_name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5C16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VARCHAR(128)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7BF5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9E95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3E51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B1EE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省区名称</w:t>
            </w:r>
          </w:p>
        </w:tc>
      </w:tr>
      <w:tr w14:paraId="1937C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E6AD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10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690E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store_id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92E2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E841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9F41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548A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2E34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客户照片表store_id</w:t>
            </w:r>
          </w:p>
        </w:tc>
      </w:tr>
      <w:tr w14:paraId="43E71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92E7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11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421B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store_code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7E3B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451B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79DF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9EB5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0D1D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客户照片表store_code</w:t>
            </w:r>
          </w:p>
        </w:tc>
      </w:tr>
      <w:tr w14:paraId="30045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97ED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12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2946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store_name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4ABE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VARCHAR(255)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E2C9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AF86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73BD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8A4A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门店名称</w:t>
            </w:r>
          </w:p>
        </w:tc>
      </w:tr>
      <w:tr w14:paraId="7C0CF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180B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13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28F8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source_url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8230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TEXT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6BA0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3C8F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C286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2B6A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客户照片原始地址</w:t>
            </w:r>
          </w:p>
        </w:tc>
      </w:tr>
      <w:tr w14:paraId="75C44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9C68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14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85C6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source_url_hash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8C89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210D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45F6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B809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3A9F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原始地址哈希</w:t>
            </w:r>
          </w:p>
        </w:tc>
      </w:tr>
      <w:tr w14:paraId="2B7AD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E90A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15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1E50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oss_url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29D1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TEXT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0522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4610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2CDB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C182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识别使用的OSS地址</w:t>
            </w:r>
          </w:p>
        </w:tc>
      </w:tr>
      <w:tr w14:paraId="65558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F6FF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16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F913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request_payload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4EE8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JSONB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E293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4285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11B1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B977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客户照片表请求报文</w:t>
            </w:r>
          </w:p>
        </w:tc>
      </w:tr>
      <w:tr w14:paraId="5798B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8C63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17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8CC1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response_payload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F918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JSONB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D634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57AA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3D5A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380F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客户照片表响应报文</w:t>
            </w:r>
          </w:p>
        </w:tc>
      </w:tr>
      <w:tr w14:paraId="1E906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069C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18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B1E2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source_create_time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8921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C247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23FA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9725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7225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客户照片表create_time</w:t>
            </w:r>
          </w:p>
        </w:tc>
      </w:tr>
      <w:tr w14:paraId="44D98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69A3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19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EE88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source_update_time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BED8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7CA8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9D37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996C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BEBA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客户照片表update_time；MERGE新旧判定依据</w:t>
            </w:r>
          </w:p>
        </w:tc>
      </w:tr>
      <w:tr w14:paraId="0F63A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A7CA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20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58DD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sync_date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AC7A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DATE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3372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2CF7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CURRENT_DATE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063F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E4C1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本记录最近一次被每日作业插入或更新的日期</w:t>
            </w:r>
          </w:p>
        </w:tc>
      </w:tr>
      <w:tr w14:paraId="0B9B9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3AE3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21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DE5F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deleted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D1D2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SMALLINT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5421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08A5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0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99B1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384F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删除标识：0未删除、1已删除</w:t>
            </w:r>
          </w:p>
        </w:tc>
      </w:tr>
      <w:tr w14:paraId="41A48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B62B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22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096A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create_by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6D82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A089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212F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''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FA28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2C71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创建人</w:t>
            </w:r>
          </w:p>
        </w:tc>
      </w:tr>
      <w:tr w14:paraId="56EEE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220C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23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9DBB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create_time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F756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AF49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7E42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CURRENT_TIMESTAMP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27D2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F73B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创建时间</w:t>
            </w:r>
          </w:p>
        </w:tc>
      </w:tr>
      <w:tr w14:paraId="3DA38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6417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24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9F09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update_by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12C3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6C03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8C9B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''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7F3B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8212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修改人</w:t>
            </w:r>
          </w:p>
        </w:tc>
      </w:tr>
      <w:tr w14:paraId="4B958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D195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25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0EC7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update_time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DBE0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937B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7E85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CURRENT_TIMESTAMP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CA02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4589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修改时间；由PostgreSQL触发器维护</w:t>
            </w:r>
          </w:p>
        </w:tc>
      </w:tr>
    </w:tbl>
    <w:p w14:paraId="31801495">
      <w:pPr>
        <w:pStyle w:val="5"/>
      </w:pPr>
      <w:r>
        <w:t>4.1.2 约束与索引</w:t>
      </w:r>
    </w:p>
    <w:p w14:paraId="753FDB7B">
      <w:pPr>
        <w:pStyle w:val="17"/>
      </w:pPr>
      <w:r>
        <w:rPr>
          <w:rFonts w:ascii="微软雅黑" w:hAnsi="微软雅黑" w:eastAsia="微软雅黑"/>
        </w:rPr>
        <w:t>主键：source_photo_id</w:t>
      </w:r>
    </w:p>
    <w:p w14:paraId="6368D691">
      <w:pPr>
        <w:pStyle w:val="25"/>
      </w:pPr>
      <w:r>
        <w:rPr>
          <w:rFonts w:ascii="微软雅黑" w:hAnsi="微软雅黑" w:eastAsia="微软雅黑"/>
        </w:rPr>
        <w:t>CHECK (deleted IN (0,1))</w:t>
      </w:r>
    </w:p>
    <w:p w14:paraId="75FD235C">
      <w:pPr>
        <w:pStyle w:val="25"/>
      </w:pPr>
      <w:r>
        <w:rPr>
          <w:rFonts w:ascii="微软雅黑" w:hAnsi="微软雅黑" w:eastAsia="微软雅黑"/>
        </w:rPr>
        <w:t>CREATE INDEX idx_photo_catalog_org_time ON public.mn_source_photo_catalog (business_code, district_code, province_code, source_create_time) WHERE deleted = 0;</w:t>
      </w:r>
    </w:p>
    <w:p w14:paraId="59BE2AF2">
      <w:pPr>
        <w:pStyle w:val="25"/>
      </w:pPr>
      <w:r>
        <w:rPr>
          <w:rFonts w:ascii="微软雅黑" w:hAnsi="微软雅黑" w:eastAsia="微软雅黑"/>
        </w:rPr>
        <w:t>CREATE INDEX idx_photo_catalog_update_time ON public.mn_source_photo_catalog (source_update_time);</w:t>
      </w:r>
    </w:p>
    <w:p w14:paraId="3F05DB60">
      <w:pPr>
        <w:pStyle w:val="25"/>
      </w:pPr>
      <w:r>
        <w:rPr>
          <w:rFonts w:ascii="微软雅黑" w:hAnsi="微软雅黑" w:eastAsia="微软雅黑"/>
        </w:rPr>
        <w:t>CREATE INDEX idx_photo_catalog_sync_date ON public.mn_source_photo_catalog (sync_date);</w:t>
      </w:r>
    </w:p>
    <w:p w14:paraId="5AE9613C">
      <w:pPr>
        <w:pStyle w:val="25"/>
      </w:pPr>
      <w:r>
        <w:rPr>
          <w:rFonts w:ascii="微软雅黑" w:hAnsi="微软雅黑" w:eastAsia="微软雅黑"/>
        </w:rPr>
        <w:t>CREATE INDEX idx_photo_catalog_store_code ON public.mn_source_photo_catalog (store_code, source_create_time);</w:t>
      </w:r>
    </w:p>
    <w:p w14:paraId="3F8B2570">
      <w:pPr>
        <w:pStyle w:val="25"/>
      </w:pPr>
      <w:r>
        <w:rPr>
          <w:rFonts w:ascii="微软雅黑" w:hAnsi="微软雅黑" w:eastAsia="微软雅黑"/>
        </w:rPr>
        <w:t>CREATE INDEX idx_photo_catalog_hash ON public.mn_source_photo_catalog (source_url_hash);</w:t>
      </w:r>
    </w:p>
    <w:p w14:paraId="7B68AE00">
      <w:pPr>
        <w:pStyle w:val="4"/>
      </w:pPr>
      <w:r>
        <w:t>4.2 mn_sku_master（SKU主数据表）</w:t>
      </w: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9"/>
        <w:gridCol w:w="8589"/>
      </w:tblGrid>
      <w:tr w14:paraId="2BA44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89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9D220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8589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2629B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54D64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DFE4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职责</w:t>
            </w:r>
          </w:p>
        </w:tc>
        <w:tc>
          <w:tcPr>
            <w:tcW w:w="85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196D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承接客户SKU主数据Excel初始化和页面维护。本品、竞品统一存储；不保存客户Excel的创建人、创建时间、最后修改人、最后修改时间四个审计字段。</w:t>
            </w:r>
          </w:p>
        </w:tc>
      </w:tr>
      <w:tr w14:paraId="6AE31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9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4AAC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数据粒度</w:t>
            </w:r>
          </w:p>
        </w:tc>
        <w:tc>
          <w:tcPr>
            <w:tcW w:w="8589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5404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一行代表一个SKU。</w:t>
            </w:r>
          </w:p>
        </w:tc>
      </w:tr>
    </w:tbl>
    <w:p w14:paraId="6B7ABB01">
      <w:pPr>
        <w:pStyle w:val="5"/>
      </w:pPr>
      <w:r>
        <w:t>4.2.1 字段设计</w:t>
      </w: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"/>
        <w:gridCol w:w="1545"/>
        <w:gridCol w:w="1395"/>
        <w:gridCol w:w="600"/>
        <w:gridCol w:w="720"/>
        <w:gridCol w:w="1155"/>
        <w:gridCol w:w="3937"/>
      </w:tblGrid>
      <w:tr w14:paraId="0C969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3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62C77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序号</w:t>
            </w:r>
          </w:p>
        </w:tc>
        <w:tc>
          <w:tcPr>
            <w:tcW w:w="1545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B3ED0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1395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737CF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类型</w:t>
            </w:r>
          </w:p>
        </w:tc>
        <w:tc>
          <w:tcPr>
            <w:tcW w:w="600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543A3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必填</w:t>
            </w:r>
          </w:p>
        </w:tc>
        <w:tc>
          <w:tcPr>
            <w:tcW w:w="720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3E5E1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默认值</w:t>
            </w:r>
          </w:p>
        </w:tc>
        <w:tc>
          <w:tcPr>
            <w:tcW w:w="1155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BA13D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键/索引</w:t>
            </w:r>
          </w:p>
        </w:tc>
        <w:tc>
          <w:tcPr>
            <w:tcW w:w="3937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53759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说明</w:t>
            </w:r>
          </w:p>
        </w:tc>
      </w:tr>
      <w:tr w14:paraId="315B9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07C0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2BCF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sku_id</w:t>
            </w:r>
          </w:p>
        </w:tc>
        <w:tc>
          <w:tcPr>
            <w:tcW w:w="13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FDBD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250A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7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F4E4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11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30EA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PK</w:t>
            </w:r>
          </w:p>
        </w:tc>
        <w:tc>
          <w:tcPr>
            <w:tcW w:w="3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9E3C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系统内部稳定主键</w:t>
            </w:r>
          </w:p>
        </w:tc>
      </w:tr>
      <w:tr w14:paraId="29BB5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5326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</w:t>
            </w:r>
          </w:p>
        </w:tc>
        <w:tc>
          <w:tcPr>
            <w:tcW w:w="154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3661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source_unique_id</w:t>
            </w:r>
          </w:p>
        </w:tc>
        <w:tc>
          <w:tcPr>
            <w:tcW w:w="139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5D5F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60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7D44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72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67B1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115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7F3E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UK</w:t>
            </w:r>
          </w:p>
        </w:tc>
        <w:tc>
          <w:tcPr>
            <w:tcW w:w="3937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AB3E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客户Excel唯一性ID，可维护但必须唯一</w:t>
            </w:r>
          </w:p>
        </w:tc>
      </w:tr>
      <w:tr w14:paraId="33D9D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1A48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3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9B7C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ownership_type</w:t>
            </w:r>
          </w:p>
        </w:tc>
        <w:tc>
          <w:tcPr>
            <w:tcW w:w="13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5A99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SMALLINT</w:t>
            </w:r>
          </w:p>
        </w:tc>
        <w:tc>
          <w:tcPr>
            <w:tcW w:w="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162B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7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4D5F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11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2ADC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BAA1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产品归属：1本品、2竞品；初始化时公司为蒙牛默认本品</w:t>
            </w:r>
          </w:p>
        </w:tc>
      </w:tr>
      <w:tr w14:paraId="5994C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F3F6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4</w:t>
            </w:r>
          </w:p>
        </w:tc>
        <w:tc>
          <w:tcPr>
            <w:tcW w:w="154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0AE6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product_name</w:t>
            </w:r>
          </w:p>
        </w:tc>
        <w:tc>
          <w:tcPr>
            <w:tcW w:w="139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2FAB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VARCHAR(500)</w:t>
            </w:r>
          </w:p>
        </w:tc>
        <w:tc>
          <w:tcPr>
            <w:tcW w:w="60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3F7A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72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7347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115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8A6A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937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A43C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产品名称</w:t>
            </w:r>
          </w:p>
        </w:tc>
      </w:tr>
      <w:tr w14:paraId="5BE3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F5B1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5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66CE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product_code</w:t>
            </w:r>
          </w:p>
        </w:tc>
        <w:tc>
          <w:tcPr>
            <w:tcW w:w="13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777C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VARCHAR(128)</w:t>
            </w:r>
          </w:p>
        </w:tc>
        <w:tc>
          <w:tcPr>
            <w:tcW w:w="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03D8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7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C937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11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B153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FB52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产品编码</w:t>
            </w:r>
          </w:p>
        </w:tc>
      </w:tr>
      <w:tr w14:paraId="5FCE9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FDBF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6</w:t>
            </w:r>
          </w:p>
        </w:tc>
        <w:tc>
          <w:tcPr>
            <w:tcW w:w="154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F71E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unit</w:t>
            </w:r>
          </w:p>
        </w:tc>
        <w:tc>
          <w:tcPr>
            <w:tcW w:w="139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8B9C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VARCHAR(32)</w:t>
            </w:r>
          </w:p>
        </w:tc>
        <w:tc>
          <w:tcPr>
            <w:tcW w:w="60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EDF1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72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40EF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115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B5B9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937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0063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单位</w:t>
            </w:r>
          </w:p>
        </w:tc>
      </w:tr>
      <w:tr w14:paraId="0378E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70B0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7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B85B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standard_price</w:t>
            </w:r>
          </w:p>
        </w:tc>
        <w:tc>
          <w:tcPr>
            <w:tcW w:w="13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52A3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NUMERIC(18,2)</w:t>
            </w:r>
          </w:p>
        </w:tc>
        <w:tc>
          <w:tcPr>
            <w:tcW w:w="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8DBE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7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3B68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11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583A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AE6E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标准价格</w:t>
            </w:r>
          </w:p>
        </w:tc>
      </w:tr>
      <w:tr w14:paraId="236F1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02EC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8</w:t>
            </w:r>
          </w:p>
        </w:tc>
        <w:tc>
          <w:tcPr>
            <w:tcW w:w="154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B9DB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min_price</w:t>
            </w:r>
          </w:p>
        </w:tc>
        <w:tc>
          <w:tcPr>
            <w:tcW w:w="139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5F01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NUMERIC(18,2)</w:t>
            </w:r>
          </w:p>
        </w:tc>
        <w:tc>
          <w:tcPr>
            <w:tcW w:w="60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B765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72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B873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115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51B3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937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2565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最低价格；客户样例当前为空</w:t>
            </w:r>
          </w:p>
        </w:tc>
      </w:tr>
      <w:tr w14:paraId="26936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0ACD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9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60FB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max_price</w:t>
            </w:r>
          </w:p>
        </w:tc>
        <w:tc>
          <w:tcPr>
            <w:tcW w:w="13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9E9A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NUMERIC(18,2)</w:t>
            </w:r>
          </w:p>
        </w:tc>
        <w:tc>
          <w:tcPr>
            <w:tcW w:w="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7872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7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7656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11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8A28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BC69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最高价格；客户样例当前为空</w:t>
            </w:r>
          </w:p>
        </w:tc>
      </w:tr>
      <w:tr w14:paraId="5BF2F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FA76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10</w:t>
            </w:r>
          </w:p>
        </w:tc>
        <w:tc>
          <w:tcPr>
            <w:tcW w:w="154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830F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spec_attribute</w:t>
            </w:r>
          </w:p>
        </w:tc>
        <w:tc>
          <w:tcPr>
            <w:tcW w:w="139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9EDB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VARCHAR(255)</w:t>
            </w:r>
          </w:p>
        </w:tc>
        <w:tc>
          <w:tcPr>
            <w:tcW w:w="60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2B3A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72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977B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115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3453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937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3187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规格属性</w:t>
            </w:r>
          </w:p>
        </w:tc>
      </w:tr>
      <w:tr w14:paraId="4208C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990C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11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9DF7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barcode</w:t>
            </w:r>
          </w:p>
        </w:tc>
        <w:tc>
          <w:tcPr>
            <w:tcW w:w="13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15FE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VARCHAR(128)</w:t>
            </w:r>
          </w:p>
        </w:tc>
        <w:tc>
          <w:tcPr>
            <w:tcW w:w="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560C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7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8E46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11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27EE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2780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条形码</w:t>
            </w:r>
          </w:p>
        </w:tc>
      </w:tr>
      <w:tr w14:paraId="169D3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A5AD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12</w:t>
            </w:r>
          </w:p>
        </w:tc>
        <w:tc>
          <w:tcPr>
            <w:tcW w:w="154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87FF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lock_status</w:t>
            </w:r>
          </w:p>
        </w:tc>
        <w:tc>
          <w:tcPr>
            <w:tcW w:w="139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6E90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VARCHAR(32)</w:t>
            </w:r>
          </w:p>
        </w:tc>
        <w:tc>
          <w:tcPr>
            <w:tcW w:w="60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C108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72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DD65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115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3CA9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937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705A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锁定状态</w:t>
            </w:r>
          </w:p>
        </w:tc>
      </w:tr>
      <w:tr w14:paraId="55D12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5AF8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13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34D0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company</w:t>
            </w:r>
          </w:p>
        </w:tc>
        <w:tc>
          <w:tcPr>
            <w:tcW w:w="13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05A3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VARCHAR(255)</w:t>
            </w:r>
          </w:p>
        </w:tc>
        <w:tc>
          <w:tcPr>
            <w:tcW w:w="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2ECA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7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BD15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11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22F9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3572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公司</w:t>
            </w:r>
          </w:p>
        </w:tc>
      </w:tr>
      <w:tr w14:paraId="4447B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D5CD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14</w:t>
            </w:r>
          </w:p>
        </w:tc>
        <w:tc>
          <w:tcPr>
            <w:tcW w:w="154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5F30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brand</w:t>
            </w:r>
          </w:p>
        </w:tc>
        <w:tc>
          <w:tcPr>
            <w:tcW w:w="139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5B20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VARCHAR(255)</w:t>
            </w:r>
          </w:p>
        </w:tc>
        <w:tc>
          <w:tcPr>
            <w:tcW w:w="60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356B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72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6E26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115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4A3D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937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37CA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品牌</w:t>
            </w:r>
          </w:p>
        </w:tc>
      </w:tr>
      <w:tr w14:paraId="5111B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CB0C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15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0AD8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business_format</w:t>
            </w:r>
          </w:p>
        </w:tc>
        <w:tc>
          <w:tcPr>
            <w:tcW w:w="13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E37A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VARCHAR(128)</w:t>
            </w:r>
          </w:p>
        </w:tc>
        <w:tc>
          <w:tcPr>
            <w:tcW w:w="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9DAB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7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E8E2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11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0831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8B4E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业态</w:t>
            </w:r>
          </w:p>
        </w:tc>
      </w:tr>
      <w:tr w14:paraId="7B34D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FD2B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16</w:t>
            </w:r>
          </w:p>
        </w:tc>
        <w:tc>
          <w:tcPr>
            <w:tcW w:w="154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1F65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sap_item_code</w:t>
            </w:r>
          </w:p>
        </w:tc>
        <w:tc>
          <w:tcPr>
            <w:tcW w:w="139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2381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VARCHAR(128)</w:t>
            </w:r>
          </w:p>
        </w:tc>
        <w:tc>
          <w:tcPr>
            <w:tcW w:w="60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D209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72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B5FB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115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BC39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937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A09C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SAP品项编码</w:t>
            </w:r>
          </w:p>
        </w:tc>
      </w:tr>
      <w:tr w14:paraId="660E8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64CC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17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9BA5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shelf_status</w:t>
            </w:r>
          </w:p>
        </w:tc>
        <w:tc>
          <w:tcPr>
            <w:tcW w:w="13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244F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VARCHAR(32)</w:t>
            </w:r>
          </w:p>
        </w:tc>
        <w:tc>
          <w:tcPr>
            <w:tcW w:w="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ACE6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7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17BF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11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5162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AD3B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上下架状态</w:t>
            </w:r>
          </w:p>
        </w:tc>
      </w:tr>
      <w:tr w14:paraId="69B91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EB2B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18</w:t>
            </w:r>
          </w:p>
        </w:tc>
        <w:tc>
          <w:tcPr>
            <w:tcW w:w="154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22DC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product_line</w:t>
            </w:r>
          </w:p>
        </w:tc>
        <w:tc>
          <w:tcPr>
            <w:tcW w:w="139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2CDB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VARCHAR(128)</w:t>
            </w:r>
          </w:p>
        </w:tc>
        <w:tc>
          <w:tcPr>
            <w:tcW w:w="60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329B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72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5AD5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115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A6F6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937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926C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产品线</w:t>
            </w:r>
          </w:p>
        </w:tc>
      </w:tr>
      <w:tr w14:paraId="5DA98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7094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19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DF3C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owner_name</w:t>
            </w:r>
          </w:p>
        </w:tc>
        <w:tc>
          <w:tcPr>
            <w:tcW w:w="13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1E21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VARCHAR(128)</w:t>
            </w:r>
          </w:p>
        </w:tc>
        <w:tc>
          <w:tcPr>
            <w:tcW w:w="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3F7D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7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7665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11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7225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2D5C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负责人</w:t>
            </w:r>
          </w:p>
        </w:tc>
      </w:tr>
      <w:tr w14:paraId="3D202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65DE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20</w:t>
            </w:r>
          </w:p>
        </w:tc>
        <w:tc>
          <w:tcPr>
            <w:tcW w:w="154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FFCF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remark</w:t>
            </w:r>
          </w:p>
        </w:tc>
        <w:tc>
          <w:tcPr>
            <w:tcW w:w="139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8201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VARCHAR(1000)</w:t>
            </w:r>
          </w:p>
        </w:tc>
        <w:tc>
          <w:tcPr>
            <w:tcW w:w="60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B07C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72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2361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115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AE29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937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00FC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备注</w:t>
            </w:r>
          </w:p>
        </w:tc>
      </w:tr>
      <w:tr w14:paraId="7D486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B042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21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1164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sort_no</w:t>
            </w:r>
          </w:p>
        </w:tc>
        <w:tc>
          <w:tcPr>
            <w:tcW w:w="13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52F0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INTEGER</w:t>
            </w:r>
          </w:p>
        </w:tc>
        <w:tc>
          <w:tcPr>
            <w:tcW w:w="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8BAE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7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4A81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0</w:t>
            </w:r>
          </w:p>
        </w:tc>
        <w:tc>
          <w:tcPr>
            <w:tcW w:w="11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E1DC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1E26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排序</w:t>
            </w:r>
          </w:p>
        </w:tc>
      </w:tr>
      <w:tr w14:paraId="3453E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977D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22</w:t>
            </w:r>
          </w:p>
        </w:tc>
        <w:tc>
          <w:tcPr>
            <w:tcW w:w="154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D4B8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owner_primary_department</w:t>
            </w:r>
          </w:p>
        </w:tc>
        <w:tc>
          <w:tcPr>
            <w:tcW w:w="139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5E66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VARCHAR(255)</w:t>
            </w:r>
          </w:p>
        </w:tc>
        <w:tc>
          <w:tcPr>
            <w:tcW w:w="60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EAF3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72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F8B4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115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4D2B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937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63CD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负责人主属部门</w:t>
            </w:r>
          </w:p>
        </w:tc>
      </w:tr>
      <w:tr w14:paraId="4625B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EADA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23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4980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department_code</w:t>
            </w:r>
          </w:p>
        </w:tc>
        <w:tc>
          <w:tcPr>
            <w:tcW w:w="13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1F9F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VARCHAR(128)</w:t>
            </w:r>
          </w:p>
        </w:tc>
        <w:tc>
          <w:tcPr>
            <w:tcW w:w="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D6DE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7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86A4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11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A76F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2FC9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归属部门</w:t>
            </w:r>
          </w:p>
        </w:tc>
      </w:tr>
      <w:tr w14:paraId="436A0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DD28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24</w:t>
            </w:r>
          </w:p>
        </w:tc>
        <w:tc>
          <w:tcPr>
            <w:tcW w:w="154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60E4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department_name</w:t>
            </w:r>
          </w:p>
        </w:tc>
        <w:tc>
          <w:tcPr>
            <w:tcW w:w="139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95DA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VARCHAR(255)</w:t>
            </w:r>
          </w:p>
        </w:tc>
        <w:tc>
          <w:tcPr>
            <w:tcW w:w="60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F54C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72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BADC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115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4C5D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937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2367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归属部门名称</w:t>
            </w:r>
          </w:p>
        </w:tc>
      </w:tr>
      <w:tr w14:paraId="585D2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599D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25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D65F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label</w:t>
            </w:r>
          </w:p>
        </w:tc>
        <w:tc>
          <w:tcPr>
            <w:tcW w:w="13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3615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VARCHAR(255)</w:t>
            </w:r>
          </w:p>
        </w:tc>
        <w:tc>
          <w:tcPr>
            <w:tcW w:w="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2EBD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7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A0E3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11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FF48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539B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标签</w:t>
            </w:r>
          </w:p>
        </w:tc>
      </w:tr>
      <w:tr w14:paraId="2E73B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025A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26</w:t>
            </w:r>
          </w:p>
        </w:tc>
        <w:tc>
          <w:tcPr>
            <w:tcW w:w="154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0EED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external_owner</w:t>
            </w:r>
          </w:p>
        </w:tc>
        <w:tc>
          <w:tcPr>
            <w:tcW w:w="139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7B6D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VARCHAR(128)</w:t>
            </w:r>
          </w:p>
        </w:tc>
        <w:tc>
          <w:tcPr>
            <w:tcW w:w="60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3C22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72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D33C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115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26BF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937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6DD2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外部负责人</w:t>
            </w:r>
          </w:p>
        </w:tc>
      </w:tr>
      <w:tr w14:paraId="38379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B235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27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E2A4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lifecycle_status</w:t>
            </w:r>
          </w:p>
        </w:tc>
        <w:tc>
          <w:tcPr>
            <w:tcW w:w="13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F75D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VARCHAR(32)</w:t>
            </w:r>
          </w:p>
        </w:tc>
        <w:tc>
          <w:tcPr>
            <w:tcW w:w="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1853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7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C767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11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8A17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732A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生命状态</w:t>
            </w:r>
          </w:p>
        </w:tc>
      </w:tr>
      <w:tr w14:paraId="5EFD9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51B3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28</w:t>
            </w:r>
          </w:p>
        </w:tc>
        <w:tc>
          <w:tcPr>
            <w:tcW w:w="154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D36A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business_type</w:t>
            </w:r>
          </w:p>
        </w:tc>
        <w:tc>
          <w:tcPr>
            <w:tcW w:w="139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E2F2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VARCHAR(128)</w:t>
            </w:r>
          </w:p>
        </w:tc>
        <w:tc>
          <w:tcPr>
            <w:tcW w:w="60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6AF4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72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2302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115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CA20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937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D63A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业务类型</w:t>
            </w:r>
          </w:p>
        </w:tc>
      </w:tr>
      <w:tr w14:paraId="326A0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5E14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29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20E1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shelf_on_time</w:t>
            </w:r>
          </w:p>
        </w:tc>
        <w:tc>
          <w:tcPr>
            <w:tcW w:w="13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6698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31CA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7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5484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11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271C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B32A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上架时间</w:t>
            </w:r>
          </w:p>
        </w:tc>
      </w:tr>
      <w:tr w14:paraId="3EF46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00F1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30</w:t>
            </w:r>
          </w:p>
        </w:tc>
        <w:tc>
          <w:tcPr>
            <w:tcW w:w="154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789E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shelf_off_time</w:t>
            </w:r>
          </w:p>
        </w:tc>
        <w:tc>
          <w:tcPr>
            <w:tcW w:w="139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1D56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60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F37D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72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E238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115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490C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937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130D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下架时间</w:t>
            </w:r>
          </w:p>
        </w:tc>
      </w:tr>
      <w:tr w14:paraId="0E0F1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A4F0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31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DF9C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initialization_batch_no</w:t>
            </w:r>
          </w:p>
        </w:tc>
        <w:tc>
          <w:tcPr>
            <w:tcW w:w="13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D89A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E2D7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7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A9E3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11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FE32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7AA0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初始化或最近导入批次号</w:t>
            </w:r>
          </w:p>
        </w:tc>
      </w:tr>
      <w:tr w14:paraId="388E4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C33D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32</w:t>
            </w:r>
          </w:p>
        </w:tc>
        <w:tc>
          <w:tcPr>
            <w:tcW w:w="154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CE89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create_time</w:t>
            </w:r>
          </w:p>
        </w:tc>
        <w:tc>
          <w:tcPr>
            <w:tcW w:w="139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CB35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60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D0EC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72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93CF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CURRENT_TIMESTAMP</w:t>
            </w:r>
          </w:p>
        </w:tc>
        <w:tc>
          <w:tcPr>
            <w:tcW w:w="115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6112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937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0DD7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系统创建时间</w:t>
            </w:r>
          </w:p>
        </w:tc>
      </w:tr>
      <w:tr w14:paraId="00A36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333B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33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022E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update_time</w:t>
            </w:r>
          </w:p>
        </w:tc>
        <w:tc>
          <w:tcPr>
            <w:tcW w:w="13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59A5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0A10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7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D396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CURRENT_TIMESTAMP</w:t>
            </w:r>
          </w:p>
        </w:tc>
        <w:tc>
          <w:tcPr>
            <w:tcW w:w="11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E9C3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1B7D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系统更新时间，由PostgreSQL触发器维护</w:t>
            </w:r>
          </w:p>
        </w:tc>
      </w:tr>
      <w:tr w14:paraId="024F1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A690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34</w:t>
            </w:r>
          </w:p>
        </w:tc>
        <w:tc>
          <w:tcPr>
            <w:tcW w:w="154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F985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create_by</w:t>
            </w:r>
          </w:p>
        </w:tc>
        <w:tc>
          <w:tcPr>
            <w:tcW w:w="139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AAFF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60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203C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72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49C1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''</w:t>
            </w:r>
          </w:p>
        </w:tc>
        <w:tc>
          <w:tcPr>
            <w:tcW w:w="115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BF29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937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2357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系统创建人</w:t>
            </w:r>
          </w:p>
        </w:tc>
      </w:tr>
      <w:tr w14:paraId="0F18A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5A24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35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AFC3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update_by</w:t>
            </w:r>
          </w:p>
        </w:tc>
        <w:tc>
          <w:tcPr>
            <w:tcW w:w="13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C166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75E4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7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4BDD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''</w:t>
            </w:r>
          </w:p>
        </w:tc>
        <w:tc>
          <w:tcPr>
            <w:tcW w:w="11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D0FF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21A8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系统最后修改人</w:t>
            </w:r>
          </w:p>
        </w:tc>
      </w:tr>
      <w:tr w14:paraId="1FE84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432E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36</w:t>
            </w:r>
          </w:p>
        </w:tc>
        <w:tc>
          <w:tcPr>
            <w:tcW w:w="154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DA89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deleted</w:t>
            </w:r>
          </w:p>
        </w:tc>
        <w:tc>
          <w:tcPr>
            <w:tcW w:w="139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DE55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SMALLINT</w:t>
            </w:r>
          </w:p>
        </w:tc>
        <w:tc>
          <w:tcPr>
            <w:tcW w:w="60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020C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72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E42B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0</w:t>
            </w:r>
          </w:p>
        </w:tc>
        <w:tc>
          <w:tcPr>
            <w:tcW w:w="1155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9D3C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937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C587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逻辑删除标识：0未删除、1已删除</w:t>
            </w:r>
          </w:p>
        </w:tc>
      </w:tr>
    </w:tbl>
    <w:p w14:paraId="19AADED8">
      <w:pPr>
        <w:pStyle w:val="5"/>
      </w:pPr>
      <w:r>
        <w:t>4.2.2 约束与索引</w:t>
      </w:r>
    </w:p>
    <w:p w14:paraId="4180D5E1">
      <w:pPr>
        <w:pStyle w:val="17"/>
      </w:pPr>
      <w:r>
        <w:rPr>
          <w:rFonts w:ascii="微软雅黑" w:hAnsi="微软雅黑" w:eastAsia="微软雅黑"/>
        </w:rPr>
        <w:t>主键：sku_id</w:t>
      </w:r>
    </w:p>
    <w:p w14:paraId="67441D76">
      <w:pPr>
        <w:pStyle w:val="25"/>
      </w:pPr>
      <w:r>
        <w:rPr>
          <w:rFonts w:ascii="微软雅黑" w:hAnsi="微软雅黑" w:eastAsia="微软雅黑"/>
        </w:rPr>
        <w:t>唯一约束：source_unique_id</w:t>
      </w:r>
    </w:p>
    <w:p w14:paraId="6711C12A">
      <w:pPr>
        <w:pStyle w:val="25"/>
      </w:pPr>
      <w:r>
        <w:rPr>
          <w:rFonts w:ascii="微软雅黑" w:hAnsi="微软雅黑" w:eastAsia="微软雅黑"/>
        </w:rPr>
        <w:t>CHECK (ownership_type IN (1,2))</w:t>
      </w:r>
    </w:p>
    <w:p w14:paraId="6BD58C9F">
      <w:pPr>
        <w:pStyle w:val="25"/>
      </w:pPr>
      <w:r>
        <w:rPr>
          <w:rFonts w:ascii="微软雅黑" w:hAnsi="微软雅黑" w:eastAsia="微软雅黑"/>
        </w:rPr>
        <w:t>CHECK (standard_price IS NULL OR standard_price &gt;= 0)</w:t>
      </w:r>
    </w:p>
    <w:p w14:paraId="24BA6C07">
      <w:pPr>
        <w:pStyle w:val="25"/>
      </w:pPr>
      <w:r>
        <w:rPr>
          <w:rFonts w:ascii="微软雅黑" w:hAnsi="微软雅黑" w:eastAsia="微软雅黑"/>
        </w:rPr>
        <w:t>CHECK (min_price IS NULL OR min_price &gt;= 0)</w:t>
      </w:r>
    </w:p>
    <w:p w14:paraId="68088A18">
      <w:pPr>
        <w:pStyle w:val="25"/>
      </w:pPr>
      <w:r>
        <w:rPr>
          <w:rFonts w:ascii="微软雅黑" w:hAnsi="微软雅黑" w:eastAsia="微软雅黑"/>
        </w:rPr>
        <w:t>CHECK (max_price IS NULL OR max_price &gt;= 0)</w:t>
      </w:r>
    </w:p>
    <w:p w14:paraId="2C09626F">
      <w:pPr>
        <w:pStyle w:val="25"/>
      </w:pPr>
      <w:r>
        <w:rPr>
          <w:rFonts w:ascii="微软雅黑" w:hAnsi="微软雅黑" w:eastAsia="微软雅黑"/>
        </w:rPr>
        <w:t>CHECK (min_price IS NULL OR max_price IS NULL OR min_price &lt;= max_price)</w:t>
      </w:r>
    </w:p>
    <w:p w14:paraId="3DB5960B">
      <w:pPr>
        <w:pStyle w:val="25"/>
      </w:pPr>
      <w:r>
        <w:rPr>
          <w:rFonts w:ascii="微软雅黑" w:hAnsi="微软雅黑" w:eastAsia="微软雅黑"/>
        </w:rPr>
        <w:t>CHECK (deleted IN (0,1))</w:t>
      </w:r>
    </w:p>
    <w:p w14:paraId="46B3727A">
      <w:pPr>
        <w:pStyle w:val="25"/>
      </w:pPr>
      <w:r>
        <w:rPr>
          <w:rFonts w:ascii="微软雅黑" w:hAnsi="微软雅黑" w:eastAsia="微软雅黑"/>
        </w:rPr>
        <w:t>CREATE INDEX idx_sku_master_owner_status ON public.mn_sku_master (ownership_type, shelf_status) WHERE deleted = 0;</w:t>
      </w:r>
    </w:p>
    <w:p w14:paraId="4FA6DA97">
      <w:pPr>
        <w:pStyle w:val="25"/>
      </w:pPr>
      <w:r>
        <w:rPr>
          <w:rFonts w:ascii="微软雅黑" w:hAnsi="微软雅黑" w:eastAsia="微软雅黑"/>
        </w:rPr>
        <w:t>CREATE INDEX idx_sku_master_company_brand ON public.mn_sku_master (company, brand) WHERE deleted = 0;</w:t>
      </w:r>
    </w:p>
    <w:p w14:paraId="612D07A9">
      <w:pPr>
        <w:pStyle w:val="25"/>
      </w:pPr>
      <w:r>
        <w:rPr>
          <w:rFonts w:ascii="微软雅黑" w:hAnsi="微软雅黑" w:eastAsia="微软雅黑"/>
        </w:rPr>
        <w:t>CREATE INDEX idx_sku_master_product_code ON public.mn_sku_master (product_code) WHERE deleted = 0;</w:t>
      </w:r>
    </w:p>
    <w:p w14:paraId="315FEAFA">
      <w:pPr>
        <w:pStyle w:val="25"/>
      </w:pPr>
      <w:r>
        <w:rPr>
          <w:rFonts w:ascii="微软雅黑" w:hAnsi="微软雅黑" w:eastAsia="微软雅黑"/>
        </w:rPr>
        <w:t>CREATE INDEX idx_sku_master_barcode ON public.mn_sku_master (barcode) WHERE deleted = 0;</w:t>
      </w:r>
    </w:p>
    <w:p w14:paraId="40B1EBA9">
      <w:pPr>
        <w:pStyle w:val="4"/>
      </w:pPr>
      <w:r>
        <w:t>4.3 mn_sku_standard_image（SKU标准图片表）</w:t>
      </w: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10BDD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A3CA3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799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127A4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24FEF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46FC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职责</w:t>
            </w:r>
          </w:p>
        </w:tc>
        <w:tc>
          <w:tcPr>
            <w:tcW w:w="79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50CB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保存一个SKU对应的多张标准图片及OSS地址，支持页面上传、主图设置、排序和删除；避免在主表用逗号拼接多个地址。</w:t>
            </w:r>
          </w:p>
        </w:tc>
      </w:tr>
      <w:tr w14:paraId="337D8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CE37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数据粒度</w:t>
            </w:r>
          </w:p>
        </w:tc>
        <w:tc>
          <w:tcPr>
            <w:tcW w:w="799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206B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一行代表一个SKU的一张标准图片。</w:t>
            </w:r>
          </w:p>
        </w:tc>
      </w:tr>
    </w:tbl>
    <w:p w14:paraId="56A4F528">
      <w:pPr>
        <w:pStyle w:val="5"/>
      </w:pPr>
      <w:r>
        <w:t>4.3.1 字段设计</w:t>
      </w: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14:paraId="7B3B0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C44C1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序号</w:t>
            </w:r>
          </w:p>
        </w:tc>
        <w:tc>
          <w:tcPr>
            <w:tcW w:w="164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E2EAE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130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5B885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类型</w:t>
            </w:r>
          </w:p>
        </w:tc>
        <w:tc>
          <w:tcPr>
            <w:tcW w:w="510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4739D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必填</w:t>
            </w:r>
          </w:p>
        </w:tc>
        <w:tc>
          <w:tcPr>
            <w:tcW w:w="1191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F6706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默认值</w:t>
            </w:r>
          </w:p>
        </w:tc>
        <w:tc>
          <w:tcPr>
            <w:tcW w:w="850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1759D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键/索引</w:t>
            </w:r>
          </w:p>
        </w:tc>
        <w:tc>
          <w:tcPr>
            <w:tcW w:w="3798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46CA9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说明</w:t>
            </w:r>
          </w:p>
        </w:tc>
      </w:tr>
      <w:tr w14:paraId="64C84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0113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CE09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image_id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EEED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272B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9F20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6661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PK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55C3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标准图片主键</w:t>
            </w:r>
          </w:p>
        </w:tc>
      </w:tr>
      <w:tr w14:paraId="5A6AD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F302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2E84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sku_id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6E1E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21FD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B5DA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0460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FK/IDX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2ACD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关联SKU主数据</w:t>
            </w:r>
          </w:p>
        </w:tc>
      </w:tr>
      <w:tr w14:paraId="509F9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D5B9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3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EB03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source_file_name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D011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VARCHAR(500)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5674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4E24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74DB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B8CB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客户Excel或人工上传时的文件名</w:t>
            </w:r>
          </w:p>
        </w:tc>
      </w:tr>
      <w:tr w14:paraId="3ED70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6A49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4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FE2D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object_key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3C35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VARCHAR(1000)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E09E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B76E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52FD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UK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DD7A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OSS对象键</w:t>
            </w:r>
          </w:p>
        </w:tc>
      </w:tr>
      <w:tr w14:paraId="72FB7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9F92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5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1E5B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image_url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A178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TEXT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6982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5679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03A0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B8F5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受控访问地址或稳定对象路径</w:t>
            </w:r>
          </w:p>
        </w:tc>
      </w:tr>
      <w:tr w14:paraId="323B2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556D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6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5664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image_hash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A8D3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EE28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21F9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7A10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1497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图片哈希，用于重复校验</w:t>
            </w:r>
          </w:p>
        </w:tc>
      </w:tr>
      <w:tr w14:paraId="7427B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CC25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7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5EC7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is_primary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4B74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SMALLINT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42D3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D783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0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A646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6B8F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是否主图：0否、1是</w:t>
            </w:r>
          </w:p>
        </w:tc>
      </w:tr>
      <w:tr w14:paraId="5613B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68B9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8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EBB2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sort_no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1DD1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INTEGER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CBA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82DC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0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4C97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2B36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图片排序</w:t>
            </w:r>
          </w:p>
        </w:tc>
      </w:tr>
      <w:tr w14:paraId="1482B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45DE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9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F36C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status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5E36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SMALLINT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3EE6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C401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7D8C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5A43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状态：0停用、1启用</w:t>
            </w:r>
          </w:p>
        </w:tc>
      </w:tr>
      <w:tr w14:paraId="1264E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FFE0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10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B1D9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create_time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4FE1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CEB4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D3FC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CURRENT_TIMESTAMP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455B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6128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系统创建时间</w:t>
            </w:r>
          </w:p>
        </w:tc>
      </w:tr>
      <w:tr w14:paraId="15F6C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F953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11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06B9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update_time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AC3F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7E55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4DB6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CURRENT_TIMESTAMP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892F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619E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系统更新时间，由PostgreSQL触发器维护</w:t>
            </w:r>
          </w:p>
        </w:tc>
      </w:tr>
      <w:tr w14:paraId="3648A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2C4F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12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1E7E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create_by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4F3A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E4F9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8D35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''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E649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4DE6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系统创建人</w:t>
            </w:r>
          </w:p>
        </w:tc>
      </w:tr>
      <w:tr w14:paraId="13028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7B23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13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14B6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update_by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5B83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4CD1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ECC7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''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ADBE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6378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系统最后修改人</w:t>
            </w:r>
          </w:p>
        </w:tc>
      </w:tr>
      <w:tr w14:paraId="49588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BE7A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14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EBF3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deleted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1B65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SMALLINT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1291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B923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0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05BA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973E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逻辑删除标识：0未删除、1已删除</w:t>
            </w:r>
          </w:p>
        </w:tc>
      </w:tr>
    </w:tbl>
    <w:p w14:paraId="59D320F7">
      <w:pPr>
        <w:pStyle w:val="5"/>
      </w:pPr>
      <w:r>
        <w:t>4.3.2 约束与索引</w:t>
      </w:r>
    </w:p>
    <w:p w14:paraId="051EC908">
      <w:pPr>
        <w:pStyle w:val="17"/>
      </w:pPr>
      <w:r>
        <w:rPr>
          <w:rFonts w:ascii="微软雅黑" w:hAnsi="微软雅黑" w:eastAsia="微软雅黑"/>
        </w:rPr>
        <w:t>主键：image_id</w:t>
      </w:r>
    </w:p>
    <w:p w14:paraId="46D5B708">
      <w:pPr>
        <w:pStyle w:val="25"/>
      </w:pPr>
      <w:r>
        <w:rPr>
          <w:rFonts w:ascii="微软雅黑" w:hAnsi="微软雅黑" w:eastAsia="微软雅黑"/>
        </w:rPr>
        <w:t>唯一约束：object_key</w:t>
      </w:r>
    </w:p>
    <w:p w14:paraId="52B8F545">
      <w:pPr>
        <w:pStyle w:val="25"/>
      </w:pPr>
      <w:r>
        <w:rPr>
          <w:rFonts w:ascii="微软雅黑" w:hAnsi="微软雅黑" w:eastAsia="微软雅黑"/>
        </w:rPr>
        <w:t>FOREIGN KEY (sku_id) REFERENCES public.mn_sku_master(sku_id)</w:t>
      </w:r>
    </w:p>
    <w:p w14:paraId="01E2BA45">
      <w:pPr>
        <w:pStyle w:val="25"/>
      </w:pPr>
      <w:r>
        <w:rPr>
          <w:rFonts w:ascii="微软雅黑" w:hAnsi="微软雅黑" w:eastAsia="微软雅黑"/>
        </w:rPr>
        <w:t>CHECK (is_primary IN (0,1))</w:t>
      </w:r>
    </w:p>
    <w:p w14:paraId="39A44CD4">
      <w:pPr>
        <w:pStyle w:val="25"/>
      </w:pPr>
      <w:r>
        <w:rPr>
          <w:rFonts w:ascii="微软雅黑" w:hAnsi="微软雅黑" w:eastAsia="微软雅黑"/>
        </w:rPr>
        <w:t>CHECK (status IN (0,1))</w:t>
      </w:r>
    </w:p>
    <w:p w14:paraId="2726756E">
      <w:pPr>
        <w:pStyle w:val="25"/>
      </w:pPr>
      <w:r>
        <w:rPr>
          <w:rFonts w:ascii="微软雅黑" w:hAnsi="微软雅黑" w:eastAsia="微软雅黑"/>
        </w:rPr>
        <w:t>CHECK (deleted IN (0,1))</w:t>
      </w:r>
    </w:p>
    <w:p w14:paraId="6376F659">
      <w:pPr>
        <w:pStyle w:val="25"/>
      </w:pPr>
      <w:r>
        <w:rPr>
          <w:rFonts w:ascii="微软雅黑" w:hAnsi="微软雅黑" w:eastAsia="微软雅黑"/>
        </w:rPr>
        <w:t>CREATE INDEX idx_sku_image_sku_sort ON public.mn_sku_standard_image (sku_id, is_primary DESC, sort_no) WHERE deleted = 0 AND status = 1;</w:t>
      </w:r>
    </w:p>
    <w:p w14:paraId="621E35B9">
      <w:pPr>
        <w:pStyle w:val="25"/>
      </w:pPr>
      <w:r>
        <w:rPr>
          <w:rFonts w:ascii="微软雅黑" w:hAnsi="微软雅黑" w:eastAsia="微软雅黑"/>
        </w:rPr>
        <w:t>CREATE INDEX idx_sku_image_hash ON public.mn_sku_standard_image (image_hash) WHERE deleted = 0;</w:t>
      </w:r>
    </w:p>
    <w:p w14:paraId="22589764">
      <w:pPr>
        <w:pStyle w:val="4"/>
      </w:pPr>
      <w:r>
        <w:t>4.4 mn_task_list（识别任务表）</w:t>
      </w: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77416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FEBC1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799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99042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56BE5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696F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职责</w:t>
            </w:r>
          </w:p>
        </w:tc>
        <w:tc>
          <w:tcPr>
            <w:tcW w:w="79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081C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保存任务组织范围、照片日期范围、质检开关、按日增量配置、执行次数和状态；兼容系统照片和人工上传两种来源。</w:t>
            </w:r>
          </w:p>
        </w:tc>
      </w:tr>
      <w:tr w14:paraId="40B84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5BC1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数据粒度</w:t>
            </w:r>
          </w:p>
        </w:tc>
        <w:tc>
          <w:tcPr>
            <w:tcW w:w="799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3382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一行代表一个识别任务。</w:t>
            </w:r>
          </w:p>
        </w:tc>
      </w:tr>
    </w:tbl>
    <w:p w14:paraId="5094EEF4">
      <w:pPr>
        <w:pStyle w:val="5"/>
      </w:pPr>
      <w:r>
        <w:t>4.4.1 字段设计</w:t>
      </w: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14:paraId="014AB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1957B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序号</w:t>
            </w:r>
          </w:p>
        </w:tc>
        <w:tc>
          <w:tcPr>
            <w:tcW w:w="164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5523B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130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2266B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类型</w:t>
            </w:r>
          </w:p>
        </w:tc>
        <w:tc>
          <w:tcPr>
            <w:tcW w:w="510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C07F7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必填</w:t>
            </w:r>
          </w:p>
        </w:tc>
        <w:tc>
          <w:tcPr>
            <w:tcW w:w="1191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E2ABC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默认值</w:t>
            </w:r>
          </w:p>
        </w:tc>
        <w:tc>
          <w:tcPr>
            <w:tcW w:w="850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328B5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键/索引</w:t>
            </w:r>
          </w:p>
        </w:tc>
        <w:tc>
          <w:tcPr>
            <w:tcW w:w="3798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5B4C8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说明</w:t>
            </w:r>
          </w:p>
        </w:tc>
      </w:tr>
      <w:tr w14:paraId="3B8B3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3FF9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BB4D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task_id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B657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8707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68E3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315C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PK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B88A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任务主键</w:t>
            </w:r>
          </w:p>
        </w:tc>
      </w:tr>
      <w:tr w14:paraId="5C10F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6C5A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44B7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data_source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5DA0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SMALLINT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CF8A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5360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FF2C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3B15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数据来源：1系统照片、2人工上传</w:t>
            </w:r>
          </w:p>
        </w:tc>
      </w:tr>
      <w:tr w14:paraId="6113A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ED04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3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2E2A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quality_check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721D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SMALLINT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9BE1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AEA1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871E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1717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质检开关快照：0关闭、1启用</w:t>
            </w:r>
          </w:p>
        </w:tc>
      </w:tr>
      <w:tr w14:paraId="380FF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103F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4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64D8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auto_run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2D67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SMALLINT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2DD2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909D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0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474A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B5B9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按日自动增量：0关闭、1启用</w:t>
            </w:r>
          </w:p>
        </w:tc>
      </w:tr>
      <w:tr w14:paraId="56FFF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E1A4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5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42AA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business_code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DD93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D42A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BBAA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8D45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2C48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事业部编码</w:t>
            </w:r>
          </w:p>
        </w:tc>
      </w:tr>
      <w:tr w14:paraId="026B1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0C7A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6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1D05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business_unit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2EB7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VARCHAR(128)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2FAA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799C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A2E7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B25F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事业部名称</w:t>
            </w:r>
          </w:p>
        </w:tc>
      </w:tr>
      <w:tr w14:paraId="2B003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6711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7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DE2D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district_code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A47B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2356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873F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A4F6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0512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大区编码</w:t>
            </w:r>
          </w:p>
        </w:tc>
      </w:tr>
      <w:tr w14:paraId="48C52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3312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8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CAAB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district_name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1EB9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VARCHAR(128)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C563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4828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026E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A4C6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大区名称</w:t>
            </w:r>
          </w:p>
        </w:tc>
      </w:tr>
      <w:tr w14:paraId="370C3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225E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9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F4E3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province_code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2445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3FC7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75D3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33BB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28C9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省区编码</w:t>
            </w:r>
          </w:p>
        </w:tc>
      </w:tr>
      <w:tr w14:paraId="0A870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CE96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10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E1E3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province_name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CBAE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VARCHAR(128)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27DB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A468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F773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24F3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省区名称</w:t>
            </w:r>
          </w:p>
        </w:tc>
      </w:tr>
      <w:tr w14:paraId="6FA2F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EEC8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11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C466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capture_date_start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4CD4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DATE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A20F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8264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3FA0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66E4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照片开始日期</w:t>
            </w:r>
          </w:p>
        </w:tc>
      </w:tr>
      <w:tr w14:paraId="551E6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2D02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12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EA06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capture_date_end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73D5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DATE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0BCB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F651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D180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581E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照片结束日期</w:t>
            </w:r>
          </w:p>
        </w:tc>
      </w:tr>
      <w:tr w14:paraId="6D7FD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FA26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13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9128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filter_condition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34E1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JSONB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A9A2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CECE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B2CE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683E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创建任务时的完整筛选条件快照</w:t>
            </w:r>
          </w:p>
        </w:tc>
      </w:tr>
      <w:tr w14:paraId="7921A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9DCD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14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959F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source_snapshot_time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A45E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0269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FDA4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FC2A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2D9B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系统照片创建任务时的数据快照时间；人工上传为空</w:t>
            </w:r>
          </w:p>
        </w:tc>
      </w:tr>
      <w:tr w14:paraId="6413A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B047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15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BDFA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task_status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1072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SMALLINT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9FD4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D462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0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FFA8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D00C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0待执行、1进行中、2完成、3部分失败、4失败</w:t>
            </w:r>
          </w:p>
        </w:tc>
      </w:tr>
      <w:tr w14:paraId="41054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32DC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16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FF2A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sync_date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A52A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A839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5D6B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7F83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340D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自动增量任务当前推进水位</w:t>
            </w:r>
          </w:p>
        </w:tc>
      </w:tr>
      <w:tr w14:paraId="42746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AC97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17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52E2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batch_no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7CCE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INTEGER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D042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44C9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41FD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8F3E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当前执行次数，首次1，重试递增</w:t>
            </w:r>
          </w:p>
        </w:tc>
      </w:tr>
      <w:tr w14:paraId="79EBB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962E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18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EDF9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next_run_time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A926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050D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7AF7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9A41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70DD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自动增量任务下次执行时间</w:t>
            </w:r>
          </w:p>
        </w:tc>
      </w:tr>
      <w:tr w14:paraId="75698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357B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19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016C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last_success_time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C6B0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F420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C80E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B2B3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A9B8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最近一次成功完成时间</w:t>
            </w:r>
          </w:p>
        </w:tc>
      </w:tr>
      <w:tr w14:paraId="76892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E547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20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00BE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remark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C549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VARCHAR(500)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9EB1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68E3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''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80B3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74DE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备注</w:t>
            </w:r>
          </w:p>
        </w:tc>
      </w:tr>
      <w:tr w14:paraId="63823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6B59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21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6EFD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create_time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9FCA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DD9D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BDD8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CURRENT_TIMESTAMP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A0F1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2EC2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系统创建时间</w:t>
            </w:r>
          </w:p>
        </w:tc>
      </w:tr>
      <w:tr w14:paraId="3C9C8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A969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22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B2EF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update_time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F29B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52CD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BE4D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CURRENT_TIMESTAMP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4EFA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291A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系统更新时间，由PostgreSQL触发器维护</w:t>
            </w:r>
          </w:p>
        </w:tc>
      </w:tr>
      <w:tr w14:paraId="78BE8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7EFD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23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62FC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create_by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3CDF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DCD1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AC15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''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D41C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D843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系统创建人</w:t>
            </w:r>
          </w:p>
        </w:tc>
      </w:tr>
      <w:tr w14:paraId="27B0E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6A77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24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16C8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update_by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FA3F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360E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9685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''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EA14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D4A6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系统最后修改人</w:t>
            </w:r>
          </w:p>
        </w:tc>
      </w:tr>
      <w:tr w14:paraId="36022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3AC4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25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D87F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deleted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5EF2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SMALLINT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A68E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9C2D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0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2B26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0C11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逻辑删除标识：0未删除、1已删除</w:t>
            </w:r>
          </w:p>
        </w:tc>
      </w:tr>
    </w:tbl>
    <w:p w14:paraId="0E2FDD4B">
      <w:pPr>
        <w:pStyle w:val="5"/>
      </w:pPr>
      <w:r>
        <w:t>4.4.2 约束与索引</w:t>
      </w:r>
    </w:p>
    <w:p w14:paraId="6E69FEB5">
      <w:pPr>
        <w:pStyle w:val="17"/>
      </w:pPr>
      <w:r>
        <w:rPr>
          <w:rFonts w:ascii="微软雅黑" w:hAnsi="微软雅黑" w:eastAsia="微软雅黑"/>
        </w:rPr>
        <w:t>主键：task_id</w:t>
      </w:r>
    </w:p>
    <w:p w14:paraId="695ED45C">
      <w:pPr>
        <w:pStyle w:val="25"/>
      </w:pPr>
      <w:r>
        <w:rPr>
          <w:rFonts w:ascii="微软雅黑" w:hAnsi="微软雅黑" w:eastAsia="微软雅黑"/>
        </w:rPr>
        <w:t>CHECK (data_source IN (1,2))</w:t>
      </w:r>
    </w:p>
    <w:p w14:paraId="492F60D2">
      <w:pPr>
        <w:pStyle w:val="25"/>
      </w:pPr>
      <w:r>
        <w:rPr>
          <w:rFonts w:ascii="微软雅黑" w:hAnsi="微软雅黑" w:eastAsia="微软雅黑"/>
        </w:rPr>
        <w:t>CHECK (quality_check IN (0,1))</w:t>
      </w:r>
    </w:p>
    <w:p w14:paraId="69C4584E">
      <w:pPr>
        <w:pStyle w:val="25"/>
      </w:pPr>
      <w:r>
        <w:rPr>
          <w:rFonts w:ascii="微软雅黑" w:hAnsi="微软雅黑" w:eastAsia="微软雅黑"/>
        </w:rPr>
        <w:t>CHECK (auto_run IN (0,1))</w:t>
      </w:r>
    </w:p>
    <w:p w14:paraId="51F91B27">
      <w:pPr>
        <w:pStyle w:val="25"/>
      </w:pPr>
      <w:r>
        <w:rPr>
          <w:rFonts w:ascii="微软雅黑" w:hAnsi="微软雅黑" w:eastAsia="微软雅黑"/>
        </w:rPr>
        <w:t>CHECK (task_status IN (0,1,2,3,4))</w:t>
      </w:r>
    </w:p>
    <w:p w14:paraId="25BC9924">
      <w:pPr>
        <w:pStyle w:val="25"/>
      </w:pPr>
      <w:r>
        <w:rPr>
          <w:rFonts w:ascii="微软雅黑" w:hAnsi="微软雅黑" w:eastAsia="微软雅黑"/>
        </w:rPr>
        <w:t>CHECK (batch_no &gt;= 1)</w:t>
      </w:r>
    </w:p>
    <w:p w14:paraId="2019D70D">
      <w:pPr>
        <w:pStyle w:val="25"/>
      </w:pPr>
      <w:r>
        <w:rPr>
          <w:rFonts w:ascii="微软雅黑" w:hAnsi="微软雅黑" w:eastAsia="微软雅黑"/>
        </w:rPr>
        <w:t>CHECK (capture_date_start IS NULL OR capture_date_end IS NULL OR capture_date_start &lt;= capture_date_end)</w:t>
      </w:r>
    </w:p>
    <w:p w14:paraId="29EA2273">
      <w:pPr>
        <w:pStyle w:val="25"/>
      </w:pPr>
      <w:r>
        <w:rPr>
          <w:rFonts w:ascii="微软雅黑" w:hAnsi="微软雅黑" w:eastAsia="微软雅黑"/>
        </w:rPr>
        <w:t>CHECK (deleted IN (0,1))</w:t>
      </w:r>
    </w:p>
    <w:p w14:paraId="744D849F">
      <w:pPr>
        <w:pStyle w:val="25"/>
      </w:pPr>
      <w:r>
        <w:rPr>
          <w:rFonts w:ascii="微软雅黑" w:hAnsi="微软雅黑" w:eastAsia="微软雅黑"/>
        </w:rPr>
        <w:t>CREATE INDEX idx_task_org_date ON public.mn_task_list (business_code, district_code, province_code, capture_date_start, capture_date_end) WHERE deleted = 0;</w:t>
      </w:r>
    </w:p>
    <w:p w14:paraId="53695E97">
      <w:pPr>
        <w:pStyle w:val="25"/>
      </w:pPr>
      <w:r>
        <w:rPr>
          <w:rFonts w:ascii="微软雅黑" w:hAnsi="微软雅黑" w:eastAsia="微软雅黑"/>
        </w:rPr>
        <w:t>CREATE INDEX idx_task_status_time ON public.mn_task_list (task_status, create_time DESC) WHERE deleted = 0;</w:t>
      </w:r>
    </w:p>
    <w:p w14:paraId="1ACB7C5F">
      <w:pPr>
        <w:pStyle w:val="25"/>
      </w:pPr>
      <w:r>
        <w:rPr>
          <w:rFonts w:ascii="微软雅黑" w:hAnsi="微软雅黑" w:eastAsia="微软雅黑"/>
        </w:rPr>
        <w:t>CREATE INDEX idx_task_auto_sync ON public.mn_task_list (auto_run, sync_date) WHERE deleted = 0 AND auto_run = 1;</w:t>
      </w:r>
    </w:p>
    <w:p w14:paraId="6EEF535E">
      <w:pPr>
        <w:pStyle w:val="4"/>
      </w:pPr>
      <w:r>
        <w:t>4.5 mn_task_photo_list（任务照片清单表）</w:t>
      </w: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1AFAF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A2E64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799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77F02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3DF5F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E56D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职责</w:t>
            </w:r>
          </w:p>
        </w:tc>
        <w:tc>
          <w:tcPr>
            <w:tcW w:w="79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0653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保存进入任务的照片及门店、组织、拍摄时间快照，保证后续组织变化不影响历史任务复查，并记录单图处理状态与重试次数。</w:t>
            </w:r>
          </w:p>
        </w:tc>
      </w:tr>
      <w:tr w14:paraId="04C8D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F351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数据粒度</w:t>
            </w:r>
          </w:p>
        </w:tc>
        <w:tc>
          <w:tcPr>
            <w:tcW w:w="799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29AB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一行代表一个任务下的一张照片。</w:t>
            </w:r>
          </w:p>
        </w:tc>
      </w:tr>
      <w:tr w14:paraId="77F04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6137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归档规则</w:t>
            </w:r>
          </w:p>
        </w:tc>
        <w:tc>
          <w:tcPr>
            <w:tcW w:w="79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20DD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当前月使用原表名；月结后改名为mn_task_photo_list_MM。</w:t>
            </w:r>
          </w:p>
        </w:tc>
      </w:tr>
    </w:tbl>
    <w:p w14:paraId="7F466532">
      <w:pPr>
        <w:pStyle w:val="5"/>
      </w:pPr>
      <w:r>
        <w:t>4.5.1 字段设计</w:t>
      </w: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14:paraId="13F35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47085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序号</w:t>
            </w:r>
          </w:p>
        </w:tc>
        <w:tc>
          <w:tcPr>
            <w:tcW w:w="164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C6679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130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A5390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类型</w:t>
            </w:r>
          </w:p>
        </w:tc>
        <w:tc>
          <w:tcPr>
            <w:tcW w:w="510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FCF80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必填</w:t>
            </w:r>
          </w:p>
        </w:tc>
        <w:tc>
          <w:tcPr>
            <w:tcW w:w="1191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699FC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默认值</w:t>
            </w:r>
          </w:p>
        </w:tc>
        <w:tc>
          <w:tcPr>
            <w:tcW w:w="850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DEB8A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键/索引</w:t>
            </w:r>
          </w:p>
        </w:tc>
        <w:tc>
          <w:tcPr>
            <w:tcW w:w="3798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29176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说明</w:t>
            </w:r>
          </w:p>
        </w:tc>
      </w:tr>
      <w:tr w14:paraId="3C6F1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1EE8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183A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image_list_id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89C6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6AFA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DA96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7C75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PK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9505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任务照片明细主键</w:t>
            </w:r>
          </w:p>
        </w:tc>
      </w:tr>
      <w:tr w14:paraId="5C56D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28F8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6709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task_id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E103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57EE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7C06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6C52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FK/IDX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F740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任务编号</w:t>
            </w:r>
          </w:p>
        </w:tc>
      </w:tr>
      <w:tr w14:paraId="5F57C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344D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3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4DB6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source_create_time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24E8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125A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AEF1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F766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FK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A5FD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照片源数据分区键；人工上传照片为空</w:t>
            </w:r>
          </w:p>
        </w:tc>
      </w:tr>
      <w:tr w14:paraId="6BCD4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CE9F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4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FB65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source_photo_id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2CFB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8B92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D398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3421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FK/IDX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815B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客户照片表id；人工上传照片为空</w:t>
            </w:r>
          </w:p>
        </w:tc>
      </w:tr>
      <w:tr w14:paraId="62661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A7AC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5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49D2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image_id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5F23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D07C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FB58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078C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A0B8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识别链路图片标识，默认使用response_id</w:t>
            </w:r>
          </w:p>
        </w:tc>
      </w:tr>
      <w:tr w14:paraId="13121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6CA4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6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D6BF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image_url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826F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TEXT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9F98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9B57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917F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1BD2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稳定OSS地址</w:t>
            </w:r>
          </w:p>
        </w:tc>
      </w:tr>
      <w:tr w14:paraId="1025D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706D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7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0D21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store_id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6B30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1950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B386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B5DC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1522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门店ID快照</w:t>
            </w:r>
          </w:p>
        </w:tc>
      </w:tr>
      <w:tr w14:paraId="307B7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823F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8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B46A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store_code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47D0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F5F6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5C07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B549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F79B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门店编码快照</w:t>
            </w:r>
          </w:p>
        </w:tc>
      </w:tr>
      <w:tr w14:paraId="6332E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D799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9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2874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store_name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F431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VARCHAR(255)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D4EE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F948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4DA3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4B64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门店名称快照</w:t>
            </w:r>
          </w:p>
        </w:tc>
      </w:tr>
      <w:tr w14:paraId="7E234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2E25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10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84A7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business_code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5BA2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0B18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8635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2901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50EB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事业部编码快照</w:t>
            </w:r>
          </w:p>
        </w:tc>
      </w:tr>
      <w:tr w14:paraId="16799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06CA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11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27AC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business_unit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1CCA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VARCHAR(128)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C814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DA41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97AB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4C70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事业部名称快照</w:t>
            </w:r>
          </w:p>
        </w:tc>
      </w:tr>
      <w:tr w14:paraId="35CE1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BBE6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12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B6AD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district_code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67A9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6FC5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FCEE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8DE4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3685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大区编码快照</w:t>
            </w:r>
          </w:p>
        </w:tc>
      </w:tr>
      <w:tr w14:paraId="69C36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C565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13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9802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district_name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12D2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VARCHAR(128)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C790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EF28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CDEC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249A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大区名称快照</w:t>
            </w:r>
          </w:p>
        </w:tc>
      </w:tr>
      <w:tr w14:paraId="01534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801E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14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B23C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province_code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9757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716E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AADD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3E64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75AD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省区编码快照</w:t>
            </w:r>
          </w:p>
        </w:tc>
      </w:tr>
      <w:tr w14:paraId="24057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6D80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15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55E0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province_name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E3ED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VARCHAR(128)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75A2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3D84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E83B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6747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省区名称快照</w:t>
            </w:r>
          </w:p>
        </w:tc>
      </w:tr>
      <w:tr w14:paraId="0ED8D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73A1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16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B7DB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capture_time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99BA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6291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754C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BDE5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DAFC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照片拍摄/生成时间快照</w:t>
            </w:r>
          </w:p>
        </w:tc>
      </w:tr>
      <w:tr w14:paraId="5430C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D521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17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8313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processing_status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5CB2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SMALLINT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8814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CB6A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0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7E7C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EC87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0待处理、1处理中、2完成、3跳过、4失败</w:t>
            </w:r>
          </w:p>
        </w:tc>
      </w:tr>
      <w:tr w14:paraId="243F1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CEA0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18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10EE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retry_count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D0F6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INTEGER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8448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8509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0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7FD4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B632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单图重试次数</w:t>
            </w:r>
          </w:p>
        </w:tc>
      </w:tr>
      <w:tr w14:paraId="59725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3B4A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19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4DFE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failure_reason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F433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VARCHAR(1000)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A85C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9352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C0CB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37F0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最近一次失败原因</w:t>
            </w:r>
          </w:p>
        </w:tc>
      </w:tr>
      <w:tr w14:paraId="49835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4227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20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82A5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sync_date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CC5A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287D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ABD1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F338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BA81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照片进入当前任务批次的同步时间</w:t>
            </w:r>
          </w:p>
        </w:tc>
      </w:tr>
      <w:tr w14:paraId="2A85E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1589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21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4E72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remark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5AD5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VARCHAR(500)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B711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F695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''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C3BE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0562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备注</w:t>
            </w:r>
          </w:p>
        </w:tc>
      </w:tr>
      <w:tr w14:paraId="52286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C352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22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AB7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create_time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B61C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6719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FCBE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CURRENT_TIMESTAMP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D34D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1FFC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系统创建时间</w:t>
            </w:r>
          </w:p>
        </w:tc>
      </w:tr>
      <w:tr w14:paraId="7CEFA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BC01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23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0E18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update_time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EF0A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C404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7AD6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CURRENT_TIMESTAMP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2452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3408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系统更新时间，由PostgreSQL触发器维护</w:t>
            </w:r>
          </w:p>
        </w:tc>
      </w:tr>
      <w:tr w14:paraId="34002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DA8C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24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4F0F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create_by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EE99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A35F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0CC4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''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F049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4C62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系统创建人</w:t>
            </w:r>
          </w:p>
        </w:tc>
      </w:tr>
      <w:tr w14:paraId="7FCC2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E6EF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25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0237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update_by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148B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47A0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767B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''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F65F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0CA6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系统最后修改人</w:t>
            </w:r>
          </w:p>
        </w:tc>
      </w:tr>
      <w:tr w14:paraId="718AE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F757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26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1FB0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deleted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293B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SMALLINT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7233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F0A8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0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DBA2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2D55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逻辑删除标识：0未删除、1已删除</w:t>
            </w:r>
          </w:p>
        </w:tc>
      </w:tr>
    </w:tbl>
    <w:p w14:paraId="0D2312CB">
      <w:pPr>
        <w:pStyle w:val="5"/>
      </w:pPr>
      <w:r>
        <w:t>4.5.2 约束与索引</w:t>
      </w:r>
    </w:p>
    <w:p w14:paraId="5C337045">
      <w:pPr>
        <w:pStyle w:val="17"/>
      </w:pPr>
      <w:r>
        <w:rPr>
          <w:rFonts w:ascii="微软雅黑" w:hAnsi="微软雅黑" w:eastAsia="微软雅黑"/>
        </w:rPr>
        <w:t>主键：image_list_id</w:t>
      </w:r>
    </w:p>
    <w:p w14:paraId="1134A1B8">
      <w:pPr>
        <w:pStyle w:val="25"/>
      </w:pPr>
      <w:r>
        <w:rPr>
          <w:rFonts w:ascii="微软雅黑" w:hAnsi="微软雅黑" w:eastAsia="微软雅黑"/>
        </w:rPr>
        <w:t>唯一约束：task_id, source_create_time, source_photo_id</w:t>
      </w:r>
    </w:p>
    <w:p w14:paraId="17BA93CE">
      <w:pPr>
        <w:pStyle w:val="25"/>
      </w:pPr>
      <w:r>
        <w:rPr>
          <w:rFonts w:ascii="微软雅黑" w:hAnsi="微软雅黑" w:eastAsia="微软雅黑"/>
        </w:rPr>
        <w:t>FOREIGN KEY (task_id) REFERENCES public.mn_task_list(task_id)</w:t>
      </w:r>
    </w:p>
    <w:p w14:paraId="14CE3E33">
      <w:pPr>
        <w:pStyle w:val="25"/>
      </w:pPr>
      <w:r>
        <w:rPr>
          <w:rFonts w:ascii="微软雅黑" w:hAnsi="微软雅黑" w:eastAsia="微软雅黑"/>
        </w:rPr>
        <w:t>FOREIGN KEY (source_photo_id) REFERENCES public.mn_source_photo_catalog(source_photo_id)</w:t>
      </w:r>
    </w:p>
    <w:p w14:paraId="2F01E630">
      <w:pPr>
        <w:pStyle w:val="25"/>
      </w:pPr>
      <w:r>
        <w:rPr>
          <w:rFonts w:ascii="微软雅黑" w:hAnsi="微软雅黑" w:eastAsia="微软雅黑"/>
        </w:rPr>
        <w:t>CHECK (processing_status IN (0,1,2,3,4))</w:t>
      </w:r>
    </w:p>
    <w:p w14:paraId="7C075DB5">
      <w:pPr>
        <w:pStyle w:val="25"/>
      </w:pPr>
      <w:r>
        <w:rPr>
          <w:rFonts w:ascii="微软雅黑" w:hAnsi="微软雅黑" w:eastAsia="微软雅黑"/>
        </w:rPr>
        <w:t>CHECK (retry_count &gt;= 0)</w:t>
      </w:r>
    </w:p>
    <w:p w14:paraId="6AF58BD8">
      <w:pPr>
        <w:pStyle w:val="25"/>
      </w:pPr>
      <w:r>
        <w:rPr>
          <w:rFonts w:ascii="微软雅黑" w:hAnsi="微软雅黑" w:eastAsia="微软雅黑"/>
        </w:rPr>
        <w:t>CHECK (deleted IN (0,1))</w:t>
      </w:r>
    </w:p>
    <w:p w14:paraId="4261793F">
      <w:pPr>
        <w:pStyle w:val="25"/>
      </w:pPr>
      <w:r>
        <w:rPr>
          <w:rFonts w:ascii="微软雅黑" w:hAnsi="微软雅黑" w:eastAsia="微软雅黑"/>
        </w:rPr>
        <w:t>CREATE INDEX idx_task_photo_task_status ON public.mn_task_photo_list (task_id, processing_status) WHERE deleted = 0;</w:t>
      </w:r>
    </w:p>
    <w:p w14:paraId="28CFCA42">
      <w:pPr>
        <w:pStyle w:val="25"/>
      </w:pPr>
      <w:r>
        <w:rPr>
          <w:rFonts w:ascii="微软雅黑" w:hAnsi="微软雅黑" w:eastAsia="微软雅黑"/>
        </w:rPr>
        <w:t>CREATE INDEX idx_task_photo_image_id ON public.mn_task_photo_list (image_id) WHERE deleted = 0;</w:t>
      </w:r>
    </w:p>
    <w:p w14:paraId="1A0B4EDD">
      <w:pPr>
        <w:pStyle w:val="25"/>
      </w:pPr>
      <w:r>
        <w:rPr>
          <w:rFonts w:ascii="微软雅黑" w:hAnsi="微软雅黑" w:eastAsia="微软雅黑"/>
        </w:rPr>
        <w:t>CREATE INDEX idx_task_photo_store_time ON public.mn_task_photo_list (store_code, capture_time) WHERE deleted = 0;</w:t>
      </w:r>
    </w:p>
    <w:p w14:paraId="754C068E">
      <w:pPr>
        <w:pStyle w:val="25"/>
      </w:pPr>
      <w:r>
        <w:rPr>
          <w:rFonts w:ascii="微软雅黑" w:hAnsi="微软雅黑" w:eastAsia="微软雅黑"/>
        </w:rPr>
        <w:t>CREATE INDEX idx_task_photo_task_sync ON public.mn_task_photo_list (task_id, sync_date) WHERE deleted = 0;</w:t>
      </w:r>
    </w:p>
    <w:p w14:paraId="5AF0C75E">
      <w:pPr>
        <w:pStyle w:val="4"/>
      </w:pPr>
      <w:r>
        <w:t>4.6 mn_image_quality_check（图片质量检查结果表）</w:t>
      </w: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0DB33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D4697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799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58BE6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1915B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AF5E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职责</w:t>
            </w:r>
          </w:p>
        </w:tc>
        <w:tc>
          <w:tcPr>
            <w:tcW w:w="79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C618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保存单张图片在指定执行批次中的场景、质量问题、价签存在性、质检结论和Agent原始结果。</w:t>
            </w:r>
          </w:p>
        </w:tc>
      </w:tr>
      <w:tr w14:paraId="24B65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0397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数据粒度</w:t>
            </w:r>
          </w:p>
        </w:tc>
        <w:tc>
          <w:tcPr>
            <w:tcW w:w="799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FA4F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一行代表一张任务照片在一个执行批次中的正式质检结果。</w:t>
            </w:r>
          </w:p>
        </w:tc>
      </w:tr>
      <w:tr w14:paraId="0773B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DFBC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归档规则</w:t>
            </w:r>
          </w:p>
        </w:tc>
        <w:tc>
          <w:tcPr>
            <w:tcW w:w="79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EC1E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当前月使用原表名；月结后改名为mn_image_quality_check_MM。</w:t>
            </w:r>
          </w:p>
        </w:tc>
      </w:tr>
    </w:tbl>
    <w:p w14:paraId="04CAE1AB">
      <w:pPr>
        <w:pStyle w:val="5"/>
      </w:pPr>
      <w:r>
        <w:t>4.6.1 字段设计</w:t>
      </w: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14:paraId="03B34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ECBE5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序号</w:t>
            </w:r>
          </w:p>
        </w:tc>
        <w:tc>
          <w:tcPr>
            <w:tcW w:w="164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894ED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130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0A33B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类型</w:t>
            </w:r>
          </w:p>
        </w:tc>
        <w:tc>
          <w:tcPr>
            <w:tcW w:w="510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E0AE4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必填</w:t>
            </w:r>
          </w:p>
        </w:tc>
        <w:tc>
          <w:tcPr>
            <w:tcW w:w="1191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D97F5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默认值</w:t>
            </w:r>
          </w:p>
        </w:tc>
        <w:tc>
          <w:tcPr>
            <w:tcW w:w="850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198E8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键/索引</w:t>
            </w:r>
          </w:p>
        </w:tc>
        <w:tc>
          <w:tcPr>
            <w:tcW w:w="3798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7EEAA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说明</w:t>
            </w:r>
          </w:p>
        </w:tc>
      </w:tr>
      <w:tr w14:paraId="2F799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4F8F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8578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quality_check_id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80CE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EEC4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A720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723D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PK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BE10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主键</w:t>
            </w:r>
          </w:p>
        </w:tc>
      </w:tr>
      <w:tr w14:paraId="47C58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339E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2ADF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task_id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5BB3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E96F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3238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B5F1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FK/IDX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57A9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任务编号</w:t>
            </w:r>
          </w:p>
        </w:tc>
      </w:tr>
      <w:tr w14:paraId="69ACE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6C83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3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217B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image_list_id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2DD3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BEE2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01A2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1716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FK/IDX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11AB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任务照片明细ID</w:t>
            </w:r>
          </w:p>
        </w:tc>
      </w:tr>
      <w:tr w14:paraId="467F4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57F2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4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4DFA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image_id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615D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3EC9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130F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88EF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9803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图片标识</w:t>
            </w:r>
          </w:p>
        </w:tc>
      </w:tr>
      <w:tr w14:paraId="485EA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0B05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5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0BE4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image_url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F70F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TEXT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32E2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5D34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9E7E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D012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图片地址</w:t>
            </w:r>
          </w:p>
        </w:tc>
      </w:tr>
      <w:tr w14:paraId="29C3D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6A75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6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5141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batch_no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BE09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INTEGER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3406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7ED0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091D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5045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任务执行次数快照</w:t>
            </w:r>
          </w:p>
        </w:tc>
      </w:tr>
      <w:tr w14:paraId="3AC9D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AC28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7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D2A4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scene_type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A049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SMALLINT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A0F1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3FDD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9FEF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FEED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0其他、1堆头、2货架、3冰柜</w:t>
            </w:r>
          </w:p>
        </w:tc>
      </w:tr>
      <w:tr w14:paraId="05FE3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ED67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8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CA4A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quality_issue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BC78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69DA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021E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3917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2528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质量问题编码，多个值使用逗号分隔</w:t>
            </w:r>
          </w:p>
        </w:tc>
      </w:tr>
      <w:tr w14:paraId="4EE21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24B0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9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E4E8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has_price_tag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A939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SMALLINT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97FA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AADA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76C9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E762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0无价签、1有价签</w:t>
            </w:r>
          </w:p>
        </w:tc>
      </w:tr>
      <w:tr w14:paraId="17B21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0F22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10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B1CE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quality_check_result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ACCB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SMALLINT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EA49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BA03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7E83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1037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0不合格、1合格</w:t>
            </w:r>
          </w:p>
        </w:tc>
      </w:tr>
      <w:tr w14:paraId="2E5F7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47D7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11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8587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score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7E6A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NUMERIC(5,4)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BB8F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757E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AA89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713B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置信度0至1</w:t>
            </w:r>
          </w:p>
        </w:tc>
      </w:tr>
      <w:tr w14:paraId="19638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015E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12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76FF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model_latency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21A4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INTEGER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5EC9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1431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C484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30A3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模型耗时，毫秒</w:t>
            </w:r>
          </w:p>
        </w:tc>
      </w:tr>
      <w:tr w14:paraId="73DFC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E22E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13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4324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agent_recognition_result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60BB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JSONB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4C2D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3832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93E3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BCD8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质检Agent原始JSON</w:t>
            </w:r>
          </w:p>
        </w:tc>
      </w:tr>
      <w:tr w14:paraId="40E00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9B02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14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D6C6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recognition_time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113A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4AC7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8726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F1DC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2BF7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识别时间</w:t>
            </w:r>
          </w:p>
        </w:tc>
      </w:tr>
      <w:tr w14:paraId="07E57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2AD8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15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7499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remark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F05B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VARCHAR(500)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F71E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24F6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''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FC7D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D090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备注</w:t>
            </w:r>
          </w:p>
        </w:tc>
      </w:tr>
      <w:tr w14:paraId="61B31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0EA1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16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5044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create_time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84CB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A254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FAA9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CURRENT_TIMESTAMP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CF3C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BC83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系统创建时间</w:t>
            </w:r>
          </w:p>
        </w:tc>
      </w:tr>
      <w:tr w14:paraId="64735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595E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17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99FD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update_time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BC44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F6E7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0408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CURRENT_TIMESTAMP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7088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29BC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系统更新时间，由PostgreSQL触发器维护</w:t>
            </w:r>
          </w:p>
        </w:tc>
      </w:tr>
      <w:tr w14:paraId="09CCB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9699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18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8CE2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create_by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C806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B30A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2D76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''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7AEF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79A4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系统创建人</w:t>
            </w:r>
          </w:p>
        </w:tc>
      </w:tr>
      <w:tr w14:paraId="609F0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E2D7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19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E8A8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update_by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9953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D780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28B3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''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299F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B28E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系统最后修改人</w:t>
            </w:r>
          </w:p>
        </w:tc>
      </w:tr>
      <w:tr w14:paraId="369E1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0738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20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9486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deleted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EE39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SMALLINT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B681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84CC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0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DE4E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2289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逻辑删除标识：0未删除、1已删除</w:t>
            </w:r>
          </w:p>
        </w:tc>
      </w:tr>
    </w:tbl>
    <w:p w14:paraId="5CB787FC">
      <w:pPr>
        <w:pStyle w:val="5"/>
      </w:pPr>
      <w:r>
        <w:t>4.6.2 约束与索引</w:t>
      </w:r>
    </w:p>
    <w:p w14:paraId="26F31616">
      <w:pPr>
        <w:pStyle w:val="17"/>
      </w:pPr>
      <w:r>
        <w:rPr>
          <w:rFonts w:ascii="微软雅黑" w:hAnsi="微软雅黑" w:eastAsia="微软雅黑"/>
        </w:rPr>
        <w:t>主键：quality_check_id</w:t>
      </w:r>
    </w:p>
    <w:p w14:paraId="49361CF2">
      <w:pPr>
        <w:pStyle w:val="25"/>
      </w:pPr>
      <w:r>
        <w:rPr>
          <w:rFonts w:ascii="微软雅黑" w:hAnsi="微软雅黑" w:eastAsia="微软雅黑"/>
        </w:rPr>
        <w:t>唯一约束：task_id, image_list_id, batch_no</w:t>
      </w:r>
    </w:p>
    <w:p w14:paraId="67195B9A">
      <w:pPr>
        <w:pStyle w:val="25"/>
      </w:pPr>
      <w:r>
        <w:rPr>
          <w:rFonts w:ascii="微软雅黑" w:hAnsi="微软雅黑" w:eastAsia="微软雅黑"/>
        </w:rPr>
        <w:t>FOREIGN KEY (task_id) REFERENCES public.mn_task_list(task_id)</w:t>
      </w:r>
    </w:p>
    <w:p w14:paraId="3D3B077C">
      <w:pPr>
        <w:pStyle w:val="25"/>
      </w:pPr>
      <w:r>
        <w:rPr>
          <w:rFonts w:ascii="微软雅黑" w:hAnsi="微软雅黑" w:eastAsia="微软雅黑"/>
        </w:rPr>
        <w:t>FOREIGN KEY (image_list_id) REFERENCES public.mn_task_photo_list(image_list_id)</w:t>
      </w:r>
    </w:p>
    <w:p w14:paraId="7AAC983A">
      <w:pPr>
        <w:pStyle w:val="25"/>
      </w:pPr>
      <w:r>
        <w:rPr>
          <w:rFonts w:ascii="微软雅黑" w:hAnsi="微软雅黑" w:eastAsia="微软雅黑"/>
        </w:rPr>
        <w:t>CHECK (scene_type IN (0,1,2,3))</w:t>
      </w:r>
    </w:p>
    <w:p w14:paraId="1D5F517C">
      <w:pPr>
        <w:pStyle w:val="25"/>
      </w:pPr>
      <w:r>
        <w:rPr>
          <w:rFonts w:ascii="微软雅黑" w:hAnsi="微软雅黑" w:eastAsia="微软雅黑"/>
        </w:rPr>
        <w:t>CHECK (has_price_tag IN (0,1))</w:t>
      </w:r>
    </w:p>
    <w:p w14:paraId="0725354A">
      <w:pPr>
        <w:pStyle w:val="25"/>
      </w:pPr>
      <w:r>
        <w:rPr>
          <w:rFonts w:ascii="微软雅黑" w:hAnsi="微软雅黑" w:eastAsia="微软雅黑"/>
        </w:rPr>
        <w:t>CHECK (quality_check_result IN (0,1))</w:t>
      </w:r>
    </w:p>
    <w:p w14:paraId="61D8A798">
      <w:pPr>
        <w:pStyle w:val="25"/>
      </w:pPr>
      <w:r>
        <w:rPr>
          <w:rFonts w:ascii="微软雅黑" w:hAnsi="微软雅黑" w:eastAsia="微软雅黑"/>
        </w:rPr>
        <w:t>CHECK (score &gt;= 0 AND score &lt;= 1)</w:t>
      </w:r>
    </w:p>
    <w:p w14:paraId="720F6E70">
      <w:pPr>
        <w:pStyle w:val="25"/>
      </w:pPr>
      <w:r>
        <w:rPr>
          <w:rFonts w:ascii="微软雅黑" w:hAnsi="微软雅黑" w:eastAsia="微软雅黑"/>
        </w:rPr>
        <w:t>CHECK (batch_no &gt;= 1)</w:t>
      </w:r>
    </w:p>
    <w:p w14:paraId="57511AC8">
      <w:pPr>
        <w:pStyle w:val="25"/>
      </w:pPr>
      <w:r>
        <w:rPr>
          <w:rFonts w:ascii="微软雅黑" w:hAnsi="微软雅黑" w:eastAsia="微软雅黑"/>
        </w:rPr>
        <w:t>CHECK (deleted IN (0,1))</w:t>
      </w:r>
    </w:p>
    <w:p w14:paraId="09DD7AA2">
      <w:pPr>
        <w:pStyle w:val="25"/>
      </w:pPr>
      <w:r>
        <w:rPr>
          <w:rFonts w:ascii="微软雅黑" w:hAnsi="微软雅黑" w:eastAsia="微软雅黑"/>
        </w:rPr>
        <w:t>CREATE INDEX idx_quality_task_batch ON public.mn_image_quality_check (task_id, batch_no) WHERE deleted = 0;</w:t>
      </w:r>
    </w:p>
    <w:p w14:paraId="076B5678">
      <w:pPr>
        <w:pStyle w:val="25"/>
      </w:pPr>
      <w:r>
        <w:rPr>
          <w:rFonts w:ascii="微软雅黑" w:hAnsi="微软雅黑" w:eastAsia="微软雅黑"/>
        </w:rPr>
        <w:t>CREATE INDEX idx_quality_image_list ON public.mn_image_quality_check (image_list_id) WHERE deleted = 0;</w:t>
      </w:r>
    </w:p>
    <w:p w14:paraId="1960EE97">
      <w:pPr>
        <w:pStyle w:val="4"/>
      </w:pPr>
      <w:r>
        <w:t>4.7 mn_sku_recognition（SKU识别结果表）</w:t>
      </w: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32BD3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F1052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799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A8E38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7DA64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B40B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职责</w:t>
            </w:r>
          </w:p>
        </w:tc>
        <w:tc>
          <w:tcPr>
            <w:tcW w:w="79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BD9C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保存单张图片的SKU识别原始响应和解析JSON；多个SKU实例仍保存在JSONB中，不恢复旧的SKU明细表。</w:t>
            </w:r>
          </w:p>
        </w:tc>
      </w:tr>
      <w:tr w14:paraId="04E56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B841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数据粒度</w:t>
            </w:r>
          </w:p>
        </w:tc>
        <w:tc>
          <w:tcPr>
            <w:tcW w:w="799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7F33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一行代表一张任务照片在一个执行批次中的SKU识别结果。</w:t>
            </w:r>
          </w:p>
        </w:tc>
      </w:tr>
      <w:tr w14:paraId="118E3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1B29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归档规则</w:t>
            </w:r>
          </w:p>
        </w:tc>
        <w:tc>
          <w:tcPr>
            <w:tcW w:w="79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ADF7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当前月使用原表名；月结后改名为mn_sku_recognition_MM。</w:t>
            </w:r>
          </w:p>
        </w:tc>
      </w:tr>
    </w:tbl>
    <w:p w14:paraId="2189FECA">
      <w:pPr>
        <w:pStyle w:val="5"/>
      </w:pPr>
      <w:r>
        <w:t>4.7.1 字段设计</w:t>
      </w: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14:paraId="5B92D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D2D59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序号</w:t>
            </w:r>
          </w:p>
        </w:tc>
        <w:tc>
          <w:tcPr>
            <w:tcW w:w="164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06842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130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E57A4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类型</w:t>
            </w:r>
          </w:p>
        </w:tc>
        <w:tc>
          <w:tcPr>
            <w:tcW w:w="510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F33C3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必填</w:t>
            </w:r>
          </w:p>
        </w:tc>
        <w:tc>
          <w:tcPr>
            <w:tcW w:w="1191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238C2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默认值</w:t>
            </w:r>
          </w:p>
        </w:tc>
        <w:tc>
          <w:tcPr>
            <w:tcW w:w="850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2BD63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键/索引</w:t>
            </w:r>
          </w:p>
        </w:tc>
        <w:tc>
          <w:tcPr>
            <w:tcW w:w="3798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D03B4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说明</w:t>
            </w:r>
          </w:p>
        </w:tc>
      </w:tr>
      <w:tr w14:paraId="595AB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5DE1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9E6D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sku_recognition_id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9075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5134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CF79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89AE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PK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98A1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主键</w:t>
            </w:r>
          </w:p>
        </w:tc>
      </w:tr>
      <w:tr w14:paraId="76DD0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E1C4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81EE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task_id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A6EA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6C42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F131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F5F1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FK/IDX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EAA1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任务编号</w:t>
            </w:r>
          </w:p>
        </w:tc>
      </w:tr>
      <w:tr w14:paraId="5F359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62B0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3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1D1D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image_list_id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6331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0EBD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D736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DD3E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FK/IDX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E0FF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任务照片明细ID</w:t>
            </w:r>
          </w:p>
        </w:tc>
      </w:tr>
      <w:tr w14:paraId="027F6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9A1D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4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390B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image_id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F8EC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3B88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08B4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3372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1291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图片标识</w:t>
            </w:r>
          </w:p>
        </w:tc>
      </w:tr>
      <w:tr w14:paraId="7F1A4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84FC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5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F096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image_url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769B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TEXT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FF02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B5B9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C4AA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7116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图片地址</w:t>
            </w:r>
          </w:p>
        </w:tc>
      </w:tr>
      <w:tr w14:paraId="6719F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8595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6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C376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batch_no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F319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INTEGER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8A12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12D7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BB44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7D72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任务执行次数快照</w:t>
            </w:r>
          </w:p>
        </w:tc>
      </w:tr>
      <w:tr w14:paraId="29884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E441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7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7DB8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shop_id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03C2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C0D4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0DC7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3EB3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661D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兼容字段，门店ID</w:t>
            </w:r>
          </w:p>
        </w:tc>
      </w:tr>
      <w:tr w14:paraId="7A2FC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720B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8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033C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agent_recognition_result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594E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JSONB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DE3E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7F87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535A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32CC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SKU Agent原始JSON</w:t>
            </w:r>
          </w:p>
        </w:tc>
      </w:tr>
      <w:tr w14:paraId="65EA1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0C9D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9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C2C8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sku_parse_json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ACA1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JSONB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D38F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B7F9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1A47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GIN可选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0A23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解析后的SKU数组</w:t>
            </w:r>
          </w:p>
        </w:tc>
      </w:tr>
      <w:tr w14:paraId="366AC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6A74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10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C515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recognition_time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8091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3034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C662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5FF8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5821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识别时间</w:t>
            </w:r>
          </w:p>
        </w:tc>
      </w:tr>
      <w:tr w14:paraId="0BD7C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711E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11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305D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model_latency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5483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INTEGER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4781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32F2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D30D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9D04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模型耗时，毫秒</w:t>
            </w:r>
          </w:p>
        </w:tc>
      </w:tr>
      <w:tr w14:paraId="1CC2E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5926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12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0ACA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remark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96A3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VARCHAR(500)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9408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C2FF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6CBB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FF7E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备注</w:t>
            </w:r>
          </w:p>
        </w:tc>
      </w:tr>
      <w:tr w14:paraId="6CD80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57C8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13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4F8B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create_time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2B47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CB8A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AD39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CURRENT_TIMESTAMP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7649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8D89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系统创建时间</w:t>
            </w:r>
          </w:p>
        </w:tc>
      </w:tr>
      <w:tr w14:paraId="3DA5F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F4D7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14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9A31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update_time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60BA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CDE8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C646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CURRENT_TIMESTAMP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623C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8300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系统更新时间，由PostgreSQL触发器维护</w:t>
            </w:r>
          </w:p>
        </w:tc>
      </w:tr>
      <w:tr w14:paraId="602D6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6D41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15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BCE1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create_by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3947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454B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FDF2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''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BCCA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4B84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系统创建人</w:t>
            </w:r>
          </w:p>
        </w:tc>
      </w:tr>
      <w:tr w14:paraId="04BAE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0E54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16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BBB5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update_by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9EA6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212B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92F3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''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C056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7412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系统最后修改人</w:t>
            </w:r>
          </w:p>
        </w:tc>
      </w:tr>
      <w:tr w14:paraId="0815E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DD51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17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7814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deleted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C8E8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SMALLINT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205F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BB36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0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592A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B23F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逻辑删除标识：0未删除、1已删除</w:t>
            </w:r>
          </w:p>
        </w:tc>
      </w:tr>
    </w:tbl>
    <w:p w14:paraId="3009EA30">
      <w:pPr>
        <w:pStyle w:val="5"/>
      </w:pPr>
      <w:r>
        <w:t>4.7.2 约束与索引</w:t>
      </w:r>
    </w:p>
    <w:p w14:paraId="365C26B1">
      <w:pPr>
        <w:pStyle w:val="17"/>
      </w:pPr>
      <w:r>
        <w:rPr>
          <w:rFonts w:ascii="微软雅黑" w:hAnsi="微软雅黑" w:eastAsia="微软雅黑"/>
        </w:rPr>
        <w:t>主键：sku_recognition_id</w:t>
      </w:r>
    </w:p>
    <w:p w14:paraId="6CE3BA74">
      <w:pPr>
        <w:pStyle w:val="25"/>
      </w:pPr>
      <w:r>
        <w:rPr>
          <w:rFonts w:ascii="微软雅黑" w:hAnsi="微软雅黑" w:eastAsia="微软雅黑"/>
        </w:rPr>
        <w:t>唯一约束：task_id, image_list_id, batch_no</w:t>
      </w:r>
    </w:p>
    <w:p w14:paraId="503A6319">
      <w:pPr>
        <w:pStyle w:val="25"/>
      </w:pPr>
      <w:r>
        <w:rPr>
          <w:rFonts w:ascii="微软雅黑" w:hAnsi="微软雅黑" w:eastAsia="微软雅黑"/>
        </w:rPr>
        <w:t>FOREIGN KEY (task_id) REFERENCES public.mn_task_list(task_id)</w:t>
      </w:r>
    </w:p>
    <w:p w14:paraId="04AEED99">
      <w:pPr>
        <w:pStyle w:val="25"/>
      </w:pPr>
      <w:r>
        <w:rPr>
          <w:rFonts w:ascii="微软雅黑" w:hAnsi="微软雅黑" w:eastAsia="微软雅黑"/>
        </w:rPr>
        <w:t>FOREIGN KEY (image_list_id) REFERENCES public.mn_task_photo_list(image_list_id)</w:t>
      </w:r>
    </w:p>
    <w:p w14:paraId="6B15806D">
      <w:pPr>
        <w:pStyle w:val="25"/>
      </w:pPr>
      <w:r>
        <w:rPr>
          <w:rFonts w:ascii="微软雅黑" w:hAnsi="微软雅黑" w:eastAsia="微软雅黑"/>
        </w:rPr>
        <w:t>CHECK (batch_no &gt;= 1)</w:t>
      </w:r>
    </w:p>
    <w:p w14:paraId="5CEB8BAC">
      <w:pPr>
        <w:pStyle w:val="25"/>
      </w:pPr>
      <w:r>
        <w:rPr>
          <w:rFonts w:ascii="微软雅黑" w:hAnsi="微软雅黑" w:eastAsia="微软雅黑"/>
        </w:rPr>
        <w:t>CHECK (deleted IN (0,1))</w:t>
      </w:r>
    </w:p>
    <w:p w14:paraId="701ECF0D">
      <w:pPr>
        <w:pStyle w:val="25"/>
      </w:pPr>
      <w:r>
        <w:rPr>
          <w:rFonts w:ascii="微软雅黑" w:hAnsi="微软雅黑" w:eastAsia="微软雅黑"/>
        </w:rPr>
        <w:t>CREATE INDEX idx_sku_recognition_task_batch ON public.mn_sku_recognition (task_id, batch_no) WHERE deleted = 0;</w:t>
      </w:r>
    </w:p>
    <w:p w14:paraId="0F302FBF">
      <w:pPr>
        <w:pStyle w:val="25"/>
      </w:pPr>
      <w:r>
        <w:rPr>
          <w:rFonts w:ascii="微软雅黑" w:hAnsi="微软雅黑" w:eastAsia="微软雅黑"/>
        </w:rPr>
        <w:t>CREATE INDEX idx_sku_recognition_image ON public.mn_sku_recognition (image_list_id, recognition_time DESC) WHERE deleted = 0;</w:t>
      </w:r>
    </w:p>
    <w:p w14:paraId="342AC826">
      <w:pPr>
        <w:pStyle w:val="4"/>
      </w:pPr>
      <w:r>
        <w:t>4.8 mn_price_tag_recognition（价签识别结果表）</w:t>
      </w: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02ECA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5AB53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799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190EA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1BB89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64BA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职责</w:t>
            </w:r>
          </w:p>
        </w:tc>
        <w:tc>
          <w:tcPr>
            <w:tcW w:w="79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BDF3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保存单张图片的价签识别原始响应和解析JSON；多个价签实例仍保存在JSONB中，不恢复旧的价签明细表。</w:t>
            </w:r>
          </w:p>
        </w:tc>
      </w:tr>
      <w:tr w14:paraId="2503C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566A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数据粒度</w:t>
            </w:r>
          </w:p>
        </w:tc>
        <w:tc>
          <w:tcPr>
            <w:tcW w:w="799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8386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一行代表一张任务照片在一个执行批次中的价签识别结果。</w:t>
            </w:r>
          </w:p>
        </w:tc>
      </w:tr>
      <w:tr w14:paraId="627D4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3B73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归档规则</w:t>
            </w:r>
          </w:p>
        </w:tc>
        <w:tc>
          <w:tcPr>
            <w:tcW w:w="79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4C6C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当前月使用原表名；月结后改名为mn_price_tag_recognition_MM。</w:t>
            </w:r>
          </w:p>
        </w:tc>
      </w:tr>
    </w:tbl>
    <w:p w14:paraId="634347F2">
      <w:pPr>
        <w:pStyle w:val="5"/>
      </w:pPr>
      <w:r>
        <w:t>4.8.1 字段设计</w:t>
      </w: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14:paraId="2D00B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45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3EAA1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序号</w:t>
            </w:r>
          </w:p>
        </w:tc>
        <w:tc>
          <w:tcPr>
            <w:tcW w:w="164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F9F1A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130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AAC78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类型</w:t>
            </w:r>
          </w:p>
        </w:tc>
        <w:tc>
          <w:tcPr>
            <w:tcW w:w="510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23ED3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必填</w:t>
            </w:r>
          </w:p>
        </w:tc>
        <w:tc>
          <w:tcPr>
            <w:tcW w:w="1191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B6CF6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默认值</w:t>
            </w:r>
          </w:p>
        </w:tc>
        <w:tc>
          <w:tcPr>
            <w:tcW w:w="850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8A4B5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键/索引</w:t>
            </w:r>
          </w:p>
        </w:tc>
        <w:tc>
          <w:tcPr>
            <w:tcW w:w="3798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7DF27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说明</w:t>
            </w:r>
          </w:p>
        </w:tc>
      </w:tr>
      <w:tr w14:paraId="6909A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F8B7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0716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price_tag_recognition_id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8823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8BC3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9DE2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3FA1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PK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4A6B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主键</w:t>
            </w:r>
          </w:p>
        </w:tc>
      </w:tr>
      <w:tr w14:paraId="20DCD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7E30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5818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task_id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CC93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941D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522F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A121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FK/IDX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3B71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任务编号</w:t>
            </w:r>
          </w:p>
        </w:tc>
      </w:tr>
      <w:tr w14:paraId="747CD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7BB1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3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E36D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image_list_id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32DC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C633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AC44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F2CA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FK/IDX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31A2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任务照片明细ID</w:t>
            </w:r>
          </w:p>
        </w:tc>
      </w:tr>
      <w:tr w14:paraId="01BFE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0BDB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4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DBE3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image_id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C4E5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EF5C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9C29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AD50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A0AB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图片标识</w:t>
            </w:r>
          </w:p>
        </w:tc>
      </w:tr>
      <w:tr w14:paraId="25917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8CA5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5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6A11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image_url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21FA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TEXT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9B03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5CDD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6152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FD5E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图片地址</w:t>
            </w:r>
          </w:p>
        </w:tc>
      </w:tr>
      <w:tr w14:paraId="750B5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8DF5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6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5375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batch_no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7A3F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INTEGER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5A20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F4FD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8A8F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88A2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任务执行次数快照</w:t>
            </w:r>
          </w:p>
        </w:tc>
      </w:tr>
      <w:tr w14:paraId="73841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A9E7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7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3C42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shop_id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B4C4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D58B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A94B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18F8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9F20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兼容字段，门店ID</w:t>
            </w:r>
          </w:p>
        </w:tc>
      </w:tr>
      <w:tr w14:paraId="28F70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BD8E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8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925B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agent_recognition_result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1DA6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JSONB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441E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6B33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7716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1A21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价签Agent原始JSON</w:t>
            </w:r>
          </w:p>
        </w:tc>
      </w:tr>
      <w:tr w14:paraId="5C2B8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05EF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9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01D4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price_parse_json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AE01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JSONB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7168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E6A6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C46A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GIN可选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128D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解析后的价签数组</w:t>
            </w:r>
          </w:p>
        </w:tc>
      </w:tr>
      <w:tr w14:paraId="2DC57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1F96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10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E138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recognition_time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E064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F03B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ACDE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53CD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D1EA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识别时间</w:t>
            </w:r>
          </w:p>
        </w:tc>
      </w:tr>
      <w:tr w14:paraId="7B690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C6A3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11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66D1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model_latency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1CDC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INTEGER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DECB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47F2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0855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BA28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模型耗时，毫秒</w:t>
            </w:r>
          </w:p>
        </w:tc>
      </w:tr>
      <w:tr w14:paraId="471D6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5330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12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0090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remark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43C9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VARCHAR(500)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6006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E369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''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2A7D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1EF2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备注</w:t>
            </w:r>
          </w:p>
        </w:tc>
      </w:tr>
      <w:tr w14:paraId="08487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F992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13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1C81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create_time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D822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BD7E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F6CB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CURRENT_TIMESTAMP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FC67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2EB7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系统创建时间</w:t>
            </w:r>
          </w:p>
        </w:tc>
      </w:tr>
      <w:tr w14:paraId="31F62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4A49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14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E09A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update_time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5E12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87A1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05F5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CURRENT_TIMESTAMP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A789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66EE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系统更新时间，由PostgreSQL触发器维护</w:t>
            </w:r>
          </w:p>
        </w:tc>
      </w:tr>
      <w:tr w14:paraId="3900E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07DF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15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5A88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create_by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D3A7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1D6E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7E3B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''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176C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25E5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系统创建人</w:t>
            </w:r>
          </w:p>
        </w:tc>
      </w:tr>
      <w:tr w14:paraId="10FFB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434E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16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8468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update_by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07D7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4801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4D3D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''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D6C9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9CD3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系统最后修改人</w:t>
            </w:r>
          </w:p>
        </w:tc>
      </w:tr>
      <w:tr w14:paraId="42C29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02D6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17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DBA4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deleted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2957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SMALLINT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98A5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A79B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0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70B1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33D3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逻辑删除标识：0未删除、1已删除</w:t>
            </w:r>
          </w:p>
        </w:tc>
      </w:tr>
    </w:tbl>
    <w:p w14:paraId="5843FB7D">
      <w:pPr>
        <w:pStyle w:val="5"/>
      </w:pPr>
      <w:r>
        <w:t>4.8.2 约束与索引</w:t>
      </w:r>
    </w:p>
    <w:p w14:paraId="43B9CA32">
      <w:pPr>
        <w:pStyle w:val="17"/>
      </w:pPr>
      <w:r>
        <w:rPr>
          <w:rFonts w:ascii="微软雅黑" w:hAnsi="微软雅黑" w:eastAsia="微软雅黑"/>
        </w:rPr>
        <w:t>主键：price_tag_recognition_id</w:t>
      </w:r>
    </w:p>
    <w:p w14:paraId="63822D2C">
      <w:pPr>
        <w:pStyle w:val="25"/>
      </w:pPr>
      <w:r>
        <w:rPr>
          <w:rFonts w:ascii="微软雅黑" w:hAnsi="微软雅黑" w:eastAsia="微软雅黑"/>
        </w:rPr>
        <w:t>唯一约束：task_id, image_list_id, batch_no</w:t>
      </w:r>
    </w:p>
    <w:p w14:paraId="6CCAA946">
      <w:pPr>
        <w:pStyle w:val="25"/>
      </w:pPr>
      <w:r>
        <w:rPr>
          <w:rFonts w:ascii="微软雅黑" w:hAnsi="微软雅黑" w:eastAsia="微软雅黑"/>
        </w:rPr>
        <w:t>FOREIGN KEY (task_id) REFERENCES public.mn_task_list(task_id)</w:t>
      </w:r>
    </w:p>
    <w:p w14:paraId="3BD86A4D">
      <w:pPr>
        <w:pStyle w:val="25"/>
      </w:pPr>
      <w:r>
        <w:rPr>
          <w:rFonts w:ascii="微软雅黑" w:hAnsi="微软雅黑" w:eastAsia="微软雅黑"/>
        </w:rPr>
        <w:t>FOREIGN KEY (image_list_id) REFERENCES public.mn_task_photo_list(image_list_id)</w:t>
      </w:r>
    </w:p>
    <w:p w14:paraId="5A699A3D">
      <w:pPr>
        <w:pStyle w:val="25"/>
      </w:pPr>
      <w:r>
        <w:rPr>
          <w:rFonts w:ascii="微软雅黑" w:hAnsi="微软雅黑" w:eastAsia="微软雅黑"/>
        </w:rPr>
        <w:t>CHECK (batch_no &gt;= 1)</w:t>
      </w:r>
    </w:p>
    <w:p w14:paraId="244E0B88">
      <w:pPr>
        <w:pStyle w:val="25"/>
      </w:pPr>
      <w:r>
        <w:rPr>
          <w:rFonts w:ascii="微软雅黑" w:hAnsi="微软雅黑" w:eastAsia="微软雅黑"/>
        </w:rPr>
        <w:t>CHECK (deleted IN (0,1))</w:t>
      </w:r>
    </w:p>
    <w:p w14:paraId="4D20564D">
      <w:pPr>
        <w:pStyle w:val="25"/>
      </w:pPr>
      <w:r>
        <w:rPr>
          <w:rFonts w:ascii="微软雅黑" w:hAnsi="微软雅黑" w:eastAsia="微软雅黑"/>
        </w:rPr>
        <w:t>CREATE INDEX idx_price_recognition_task_batch ON public.mn_price_tag_recognition (task_id, batch_no) WHERE deleted = 0;</w:t>
      </w:r>
    </w:p>
    <w:p w14:paraId="3438F8B6">
      <w:pPr>
        <w:pStyle w:val="25"/>
      </w:pPr>
      <w:r>
        <w:rPr>
          <w:rFonts w:ascii="微软雅黑" w:hAnsi="微软雅黑" w:eastAsia="微软雅黑"/>
        </w:rPr>
        <w:t>CREATE INDEX idx_price_recognition_image ON public.mn_price_tag_recognition (image_list_id, recognition_time DESC) WHERE deleted = 0;</w:t>
      </w:r>
    </w:p>
    <w:p w14:paraId="22261D68">
      <w:pPr>
        <w:pStyle w:val="4"/>
      </w:pPr>
      <w:r>
        <w:t>4.9 mn_image_recognition_result（图片识别业务结果表）</w:t>
      </w: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45005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6BF64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799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ECB21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1D8F4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2597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职责</w:t>
            </w:r>
          </w:p>
        </w:tc>
        <w:tc>
          <w:tcPr>
            <w:tcW w:w="79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71E1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保存SKU与价签空间匹配后的结构化结果。当前月使用原表名，历史月使用_MM后缀表名。</w:t>
            </w:r>
          </w:p>
        </w:tc>
      </w:tr>
      <w:tr w14:paraId="75C54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BC53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数据粒度</w:t>
            </w:r>
          </w:p>
        </w:tc>
        <w:tc>
          <w:tcPr>
            <w:tcW w:w="799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716D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一行代表一张图片中的一条SKU—价签匹配结果。</w:t>
            </w:r>
          </w:p>
        </w:tc>
      </w:tr>
      <w:tr w14:paraId="4F80F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F84B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归档规则</w:t>
            </w:r>
          </w:p>
        </w:tc>
        <w:tc>
          <w:tcPr>
            <w:tcW w:w="79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CD16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当前月使用原表名；月结后改名为mn_image_recognition_result_MM。</w:t>
            </w:r>
          </w:p>
        </w:tc>
      </w:tr>
    </w:tbl>
    <w:p w14:paraId="639DD3CE">
      <w:pPr>
        <w:pStyle w:val="5"/>
      </w:pPr>
      <w:r>
        <w:t>4.9.1 字段设计</w:t>
      </w: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14:paraId="33029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8C6BC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序号</w:t>
            </w:r>
          </w:p>
        </w:tc>
        <w:tc>
          <w:tcPr>
            <w:tcW w:w="164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1B7A1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1304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A0DF6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类型</w:t>
            </w:r>
          </w:p>
        </w:tc>
        <w:tc>
          <w:tcPr>
            <w:tcW w:w="510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98CBA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必填</w:t>
            </w:r>
          </w:p>
        </w:tc>
        <w:tc>
          <w:tcPr>
            <w:tcW w:w="1191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15CCD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默认值</w:t>
            </w:r>
          </w:p>
        </w:tc>
        <w:tc>
          <w:tcPr>
            <w:tcW w:w="850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DB32D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键/索引</w:t>
            </w:r>
          </w:p>
        </w:tc>
        <w:tc>
          <w:tcPr>
            <w:tcW w:w="3798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1BFCD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说明</w:t>
            </w:r>
          </w:p>
        </w:tc>
      </w:tr>
      <w:tr w14:paraId="57CE1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FD54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B9E8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recognition_date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797A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DATE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A578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8B26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EA26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2EB2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识别日期；同时用于按月路由查询</w:t>
            </w:r>
          </w:p>
        </w:tc>
      </w:tr>
      <w:tr w14:paraId="0069D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FCF7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84A4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image_recognition_result_id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2615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E833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9765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ACC9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PK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6A79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结果主键</w:t>
            </w:r>
          </w:p>
        </w:tc>
      </w:tr>
      <w:tr w14:paraId="6861B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8E90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3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9BB5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task_id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E814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7691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03C7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28C9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FK/IDX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9547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任务编号</w:t>
            </w:r>
          </w:p>
        </w:tc>
      </w:tr>
      <w:tr w14:paraId="55C83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6B03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4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EC18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image_list_id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6154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D1A5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F671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D09F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FK/IDX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A719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任务照片明细ID</w:t>
            </w:r>
          </w:p>
        </w:tc>
      </w:tr>
      <w:tr w14:paraId="2DCF4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8B80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5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AF2C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image_id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EE9E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9384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7970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D6EC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8281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图片标识</w:t>
            </w:r>
          </w:p>
        </w:tc>
      </w:tr>
      <w:tr w14:paraId="7E9BD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5C8C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6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C30B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image_url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20DD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TEXT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159F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B87A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3DD5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006D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图片地址</w:t>
            </w:r>
          </w:p>
        </w:tc>
      </w:tr>
      <w:tr w14:paraId="187E3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725E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7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4A78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batch_no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4AA6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INTEGER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A80B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AFEF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24A6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EE15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任务执行次数快照</w:t>
            </w:r>
          </w:p>
        </w:tc>
      </w:tr>
      <w:tr w14:paraId="78CE3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4893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8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F76C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sku_id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6043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B895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7E0C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6037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FK/IDX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DC43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匹配到的SKU主数据ID，未知SKU为空</w:t>
            </w:r>
          </w:p>
        </w:tc>
      </w:tr>
      <w:tr w14:paraId="639D5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0266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9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1D42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sku_code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42FF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VARCHAR(128)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E5BB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258B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DA50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853B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SKU编码快照</w:t>
            </w:r>
          </w:p>
        </w:tc>
      </w:tr>
      <w:tr w14:paraId="77654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236F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10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7A93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sku_name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D3F8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VARCHAR(500)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FC5F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0BEC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F5CB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9BF2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SKU名称快照</w:t>
            </w:r>
          </w:p>
        </w:tc>
      </w:tr>
      <w:tr w14:paraId="3733D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3DCB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11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4A8E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ownership_type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9F32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SMALLINT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FF40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3E38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3CF8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833F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产品归属快照：1本品、2竞品</w:t>
            </w:r>
          </w:p>
        </w:tc>
      </w:tr>
      <w:tr w14:paraId="209CD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9766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12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C712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company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A62F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VARCHAR(255)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6B7F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FE7A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A465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AC91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公司快照</w:t>
            </w:r>
          </w:p>
        </w:tc>
      </w:tr>
      <w:tr w14:paraId="48C8F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6556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13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D208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brand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FE05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VARCHAR(255)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66FC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4812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8628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DDAA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品牌快照</w:t>
            </w:r>
          </w:p>
        </w:tc>
      </w:tr>
      <w:tr w14:paraId="751EB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4F48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14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277D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price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333B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NUMERIC(18,2)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BD8A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9FE4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8C8E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19DC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匹配价格；无价签时为空</w:t>
            </w:r>
          </w:p>
        </w:tc>
      </w:tr>
      <w:tr w14:paraId="05FF5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561A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15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BD60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sku_standard_price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BDAA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NUMERIC(18,2)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16F4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E1B3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8307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B4FE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标准价格快照</w:t>
            </w:r>
          </w:p>
        </w:tc>
      </w:tr>
      <w:tr w14:paraId="617F4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B5A0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16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9471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sku_min_price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E28F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NUMERIC(18,2)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9886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1207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2DAE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FEFA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最低价格快照</w:t>
            </w:r>
          </w:p>
        </w:tc>
      </w:tr>
      <w:tr w14:paraId="74C31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D298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17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97C2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sku_max_price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6BF2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NUMERIC(18,2)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87B0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7C74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A3FE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BFB6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最高价格快照</w:t>
            </w:r>
          </w:p>
        </w:tc>
      </w:tr>
      <w:tr w14:paraId="5AC2C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94A0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18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9FF5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price_check_result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3C65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SMALLINT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F65F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CC9F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0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5BB3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F489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0未校验、1合理、2低于最低价、3高于最高价</w:t>
            </w:r>
          </w:p>
        </w:tc>
      </w:tr>
      <w:tr w14:paraId="6CF7A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9435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19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0039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original_sku_bbox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0CC1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JSONB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E6FD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157C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66BA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06DF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SKU原始BBox</w:t>
            </w:r>
          </w:p>
        </w:tc>
      </w:tr>
      <w:tr w14:paraId="7A373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2DB6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20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A3AD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original_price_bbox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5FEB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JSONB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E972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550B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7D22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81FE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价签原始BBox</w:t>
            </w:r>
          </w:p>
        </w:tc>
      </w:tr>
      <w:tr w14:paraId="7FA1B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6487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21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8ABF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recognition_time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6BE2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8710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363A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D129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5024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结果生成时间</w:t>
            </w:r>
          </w:p>
        </w:tc>
      </w:tr>
      <w:tr w14:paraId="29668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8359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22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DF59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remark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7734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VARCHAR(500)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9FB4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否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B955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189C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AE24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备注</w:t>
            </w:r>
          </w:p>
        </w:tc>
      </w:tr>
      <w:tr w14:paraId="4E774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7696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23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3894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create_time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B25E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CCA3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EEE8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CURRENT_TIMESTAMP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1F8E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2819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系统创建时间</w:t>
            </w:r>
          </w:p>
        </w:tc>
      </w:tr>
      <w:tr w14:paraId="4BD3D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4A26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24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0523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update_time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15AE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TIMESTAMP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9B5A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B363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CURRENT_TIMESTAMP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326F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810F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系统更新时间，由PostgreSQL触发器维护</w:t>
            </w:r>
          </w:p>
        </w:tc>
      </w:tr>
      <w:tr w14:paraId="47E44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7A9D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25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C33C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create_by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AD5B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B30E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4B90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''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CED9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A1E8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系统创建人</w:t>
            </w:r>
          </w:p>
        </w:tc>
      </w:tr>
      <w:tr w14:paraId="5BE8D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3A65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26</w:t>
            </w:r>
          </w:p>
        </w:tc>
        <w:tc>
          <w:tcPr>
            <w:tcW w:w="164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F9B8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update_by</w:t>
            </w:r>
          </w:p>
        </w:tc>
        <w:tc>
          <w:tcPr>
            <w:tcW w:w="1304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3D24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VARCHAR(64)</w:t>
            </w:r>
          </w:p>
        </w:tc>
        <w:tc>
          <w:tcPr>
            <w:tcW w:w="51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BC60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960D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''</w:t>
            </w:r>
          </w:p>
        </w:tc>
        <w:tc>
          <w:tcPr>
            <w:tcW w:w="850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0BD5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—</w:t>
            </w:r>
          </w:p>
        </w:tc>
        <w:tc>
          <w:tcPr>
            <w:tcW w:w="3798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0B70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系统最后修改人</w:t>
            </w:r>
          </w:p>
        </w:tc>
      </w:tr>
      <w:tr w14:paraId="55A94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F55F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27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EBAD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deleted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38C7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SMALLINT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EE69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是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4183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0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EAAB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IDX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5E2C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5"/>
              </w:rPr>
              <w:t>逻辑删除标识：0未删除、1已删除</w:t>
            </w:r>
          </w:p>
        </w:tc>
      </w:tr>
    </w:tbl>
    <w:p w14:paraId="3C53604B">
      <w:pPr>
        <w:pStyle w:val="5"/>
      </w:pPr>
      <w:r>
        <w:t>4.9.2 约束与索引</w:t>
      </w:r>
    </w:p>
    <w:p w14:paraId="6E4479C8">
      <w:pPr>
        <w:pStyle w:val="17"/>
      </w:pPr>
      <w:r>
        <w:rPr>
          <w:rFonts w:ascii="微软雅黑" w:hAnsi="微软雅黑" w:eastAsia="微软雅黑"/>
        </w:rPr>
        <w:t>主键：image_recognition_result_id</w:t>
      </w:r>
    </w:p>
    <w:p w14:paraId="426B34FA">
      <w:pPr>
        <w:pStyle w:val="25"/>
      </w:pPr>
      <w:r>
        <w:rPr>
          <w:rFonts w:ascii="微软雅黑" w:hAnsi="微软雅黑" w:eastAsia="微软雅黑"/>
        </w:rPr>
        <w:t>FOREIGN KEY (task_id) REFERENCES public.mn_task_list(task_id)</w:t>
      </w:r>
    </w:p>
    <w:p w14:paraId="5D63BE1A">
      <w:pPr>
        <w:pStyle w:val="25"/>
      </w:pPr>
      <w:r>
        <w:rPr>
          <w:rFonts w:ascii="微软雅黑" w:hAnsi="微软雅黑" w:eastAsia="微软雅黑"/>
        </w:rPr>
        <w:t>FOREIGN KEY (image_list_id) REFERENCES public.mn_task_photo_list(image_list_id)</w:t>
      </w:r>
    </w:p>
    <w:p w14:paraId="4B6A11F3">
      <w:pPr>
        <w:pStyle w:val="25"/>
      </w:pPr>
      <w:r>
        <w:rPr>
          <w:rFonts w:ascii="微软雅黑" w:hAnsi="微软雅黑" w:eastAsia="微软雅黑"/>
        </w:rPr>
        <w:t>FOREIGN KEY (sku_id) REFERENCES public.mn_sku_master(sku_id)</w:t>
      </w:r>
    </w:p>
    <w:p w14:paraId="264C2905">
      <w:pPr>
        <w:pStyle w:val="25"/>
      </w:pPr>
      <w:r>
        <w:rPr>
          <w:rFonts w:ascii="微软雅黑" w:hAnsi="微软雅黑" w:eastAsia="微软雅黑"/>
        </w:rPr>
        <w:t>CHECK (batch_no &gt;= 1)</w:t>
      </w:r>
    </w:p>
    <w:p w14:paraId="06FD2068">
      <w:pPr>
        <w:pStyle w:val="25"/>
      </w:pPr>
      <w:r>
        <w:rPr>
          <w:rFonts w:ascii="微软雅黑" w:hAnsi="微软雅黑" w:eastAsia="微软雅黑"/>
        </w:rPr>
        <w:t>CHECK (ownership_type IS NULL OR ownership_type IN (1,2))</w:t>
      </w:r>
    </w:p>
    <w:p w14:paraId="25744E8F">
      <w:pPr>
        <w:pStyle w:val="25"/>
      </w:pPr>
      <w:r>
        <w:rPr>
          <w:rFonts w:ascii="微软雅黑" w:hAnsi="微软雅黑" w:eastAsia="微软雅黑"/>
        </w:rPr>
        <w:t>CHECK (price IS NULL OR price &gt;= 0)</w:t>
      </w:r>
    </w:p>
    <w:p w14:paraId="078ACE54">
      <w:pPr>
        <w:pStyle w:val="25"/>
      </w:pPr>
      <w:r>
        <w:rPr>
          <w:rFonts w:ascii="微软雅黑" w:hAnsi="微软雅黑" w:eastAsia="微软雅黑"/>
        </w:rPr>
        <w:t>CHECK (sku_standard_price IS NULL OR sku_standard_price &gt;= 0)</w:t>
      </w:r>
    </w:p>
    <w:p w14:paraId="4A189368">
      <w:pPr>
        <w:pStyle w:val="25"/>
      </w:pPr>
      <w:r>
        <w:rPr>
          <w:rFonts w:ascii="微软雅黑" w:hAnsi="微软雅黑" w:eastAsia="微软雅黑"/>
        </w:rPr>
        <w:t>CHECK (sku_min_price IS NULL OR sku_min_price &gt;= 0)</w:t>
      </w:r>
    </w:p>
    <w:p w14:paraId="31D74D36">
      <w:pPr>
        <w:pStyle w:val="25"/>
      </w:pPr>
      <w:r>
        <w:rPr>
          <w:rFonts w:ascii="微软雅黑" w:hAnsi="微软雅黑" w:eastAsia="微软雅黑"/>
        </w:rPr>
        <w:t>CHECK (sku_max_price IS NULL OR sku_max_price &gt;= 0)</w:t>
      </w:r>
    </w:p>
    <w:p w14:paraId="29173FE4">
      <w:pPr>
        <w:pStyle w:val="25"/>
      </w:pPr>
      <w:r>
        <w:rPr>
          <w:rFonts w:ascii="微软雅黑" w:hAnsi="微软雅黑" w:eastAsia="微软雅黑"/>
        </w:rPr>
        <w:t>CHECK (sku_min_price IS NULL OR sku_max_price IS NULL OR sku_min_price &lt;= sku_max_price)</w:t>
      </w:r>
    </w:p>
    <w:p w14:paraId="4F82308D">
      <w:pPr>
        <w:pStyle w:val="25"/>
      </w:pPr>
      <w:r>
        <w:rPr>
          <w:rFonts w:ascii="微软雅黑" w:hAnsi="微软雅黑" w:eastAsia="微软雅黑"/>
        </w:rPr>
        <w:t>CHECK (price_check_result IN (0,1,2,3))</w:t>
      </w:r>
    </w:p>
    <w:p w14:paraId="3B63AB66">
      <w:pPr>
        <w:pStyle w:val="25"/>
      </w:pPr>
      <w:r>
        <w:rPr>
          <w:rFonts w:ascii="微软雅黑" w:hAnsi="微软雅黑" w:eastAsia="微软雅黑"/>
        </w:rPr>
        <w:t>CHECK (deleted IN (0,1))</w:t>
      </w:r>
    </w:p>
    <w:p w14:paraId="4BB461B6">
      <w:pPr>
        <w:pStyle w:val="25"/>
      </w:pPr>
      <w:r>
        <w:rPr>
          <w:rFonts w:ascii="微软雅黑" w:hAnsi="微软雅黑" w:eastAsia="微软雅黑"/>
        </w:rPr>
        <w:t>CREATE INDEX idx_result_task_batch ON public.mn_image_recognition_result (task_id, batch_no, recognition_date) WHERE deleted = 0;</w:t>
      </w:r>
    </w:p>
    <w:p w14:paraId="2ABE32C9">
      <w:pPr>
        <w:pStyle w:val="25"/>
      </w:pPr>
      <w:r>
        <w:rPr>
          <w:rFonts w:ascii="微软雅黑" w:hAnsi="微软雅黑" w:eastAsia="微软雅黑"/>
        </w:rPr>
        <w:t>CREATE INDEX idx_result_image ON public.mn_image_recognition_result (image_list_id, recognition_date) WHERE deleted = 0;</w:t>
      </w:r>
    </w:p>
    <w:p w14:paraId="1C0C43A6">
      <w:pPr>
        <w:pStyle w:val="25"/>
      </w:pPr>
      <w:r>
        <w:rPr>
          <w:rFonts w:ascii="微软雅黑" w:hAnsi="微软雅黑" w:eastAsia="微软雅黑"/>
        </w:rPr>
        <w:t>CREATE INDEX idx_result_sku ON public.mn_image_recognition_result (sku_id, recognition_date) WHERE deleted = 0;</w:t>
      </w:r>
    </w:p>
    <w:p w14:paraId="6DD2B3D4">
      <w:pPr>
        <w:pStyle w:val="25"/>
      </w:pPr>
      <w:r>
        <w:rPr>
          <w:rFonts w:ascii="微软雅黑" w:hAnsi="微软雅黑" w:eastAsia="微软雅黑"/>
        </w:rPr>
        <w:t>CREATE INDEX idx_result_owner_price ON public.mn_image_recognition_result (ownership_type, price_check_result, recognition_date) WHERE deleted = 0;</w:t>
      </w:r>
    </w:p>
    <w:p w14:paraId="6AA97E85">
      <w:pPr>
        <w:pStyle w:val="3"/>
      </w:pPr>
      <w:r>
        <w:t>5 照片每日MERGE设计</w:t>
      </w:r>
    </w:p>
    <w:p w14:paraId="5D7F800C">
      <w:pPr>
        <w:pStyle w:val="17"/>
      </w:pPr>
      <w:r>
        <w:rPr>
          <w:rFonts w:ascii="微软雅黑" w:hAnsi="微软雅黑" w:eastAsia="微软雅黑"/>
        </w:rPr>
        <w:t>每日作业直接MERGE到mn_source_photo_catalog，不建立同步日志表。</w:t>
      </w:r>
    </w:p>
    <w:p w14:paraId="745CAFD1">
      <w:pPr>
        <w:pStyle w:val="17"/>
      </w:pPr>
      <w:r>
        <w:rPr>
          <w:rFonts w:ascii="微软雅黑" w:hAnsi="微软雅黑" w:eastAsia="微软雅黑"/>
        </w:rPr>
        <w:t>匹配键为source_photo_id。源记录不存在时插入；已存在且源source_update_time更新时覆盖业务字段。</w:t>
      </w:r>
    </w:p>
    <w:p w14:paraId="03A53D2C">
      <w:pPr>
        <w:pStyle w:val="17"/>
      </w:pPr>
      <w:r>
        <w:rPr>
          <w:rFonts w:ascii="微软雅黑" w:hAnsi="微软雅黑" w:eastAsia="微软雅黑"/>
        </w:rPr>
        <w:t>只有本次新增或被覆盖的记录将sync_date更新为CURRENT_DATE；未变化记录保持原sync_date。</w:t>
      </w:r>
    </w:p>
    <w:p w14:paraId="57FD2460">
      <w:pPr>
        <w:pStyle w:val="17"/>
      </w:pPr>
      <w:r>
        <w:rPr>
          <w:rFonts w:ascii="微软雅黑" w:hAnsi="微软雅黑" w:eastAsia="微软雅黑"/>
        </w:rPr>
        <w:t>源端删除按客户确认方式更新deleted，不通过物理删除破坏任务追溯。</w:t>
      </w:r>
    </w:p>
    <w:p w14:paraId="22ED816B">
      <w:pPr>
        <w:pStyle w:val="17"/>
      </w:pPr>
      <w:r>
        <w:rPr>
          <w:rFonts w:ascii="微软雅黑" w:hAnsi="微软雅黑" w:eastAsia="微软雅黑"/>
        </w:rPr>
        <w:t>PostgreSQL MERGE需要15及以上版本。上线前应确认阿里云RDS PostgreSQL版本。</w:t>
      </w:r>
    </w:p>
    <w:p w14:paraId="17881985">
      <w:pPr>
        <w:pStyle w:val="3"/>
      </w:pPr>
      <w:r>
        <w:t>6 月度整表归档设计</w:t>
      </w: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5A545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51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603EC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w="2551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A3974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当前月</w:t>
            </w:r>
          </w:p>
        </w:tc>
        <w:tc>
          <w:tcPr>
            <w:tcW w:w="2551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F3119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9月历史表</w:t>
            </w:r>
          </w:p>
        </w:tc>
        <w:tc>
          <w:tcPr>
            <w:tcW w:w="2551" w:type="dxa"/>
            <w:shd w:val="clear" w:color="auto" w:fill="006B3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F3BC1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10月历史表</w:t>
            </w:r>
          </w:p>
        </w:tc>
      </w:tr>
      <w:tr w14:paraId="43BE9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65EB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mn_source_photo_catalog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2724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mn_source_photo_catalog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404F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mn_source_photo_catalog_</w:t>
            </w:r>
            <w:r>
              <w:rPr>
                <w:rFonts w:hint="eastAsia"/>
                <w:sz w:val="17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sz w:val="17"/>
              </w:rPr>
              <w:t>09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FC0F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mn_source_photo_catalog_</w:t>
            </w:r>
            <w:r>
              <w:rPr>
                <w:rFonts w:hint="eastAsia"/>
                <w:sz w:val="17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sz w:val="17"/>
              </w:rPr>
              <w:t>10</w:t>
            </w:r>
          </w:p>
        </w:tc>
      </w:tr>
      <w:tr w14:paraId="7312A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2AC3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mn_task_photo_list</w:t>
            </w:r>
          </w:p>
        </w:tc>
        <w:tc>
          <w:tcPr>
            <w:tcW w:w="255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C39B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mn_task_photo_list</w:t>
            </w:r>
          </w:p>
        </w:tc>
        <w:tc>
          <w:tcPr>
            <w:tcW w:w="255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F01B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mn_task_photo_list_</w:t>
            </w:r>
            <w:r>
              <w:rPr>
                <w:rFonts w:hint="eastAsia"/>
                <w:sz w:val="17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sz w:val="17"/>
              </w:rPr>
              <w:t>09</w:t>
            </w:r>
          </w:p>
        </w:tc>
        <w:tc>
          <w:tcPr>
            <w:tcW w:w="255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42FD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mn_task_photo_list_</w:t>
            </w:r>
            <w:r>
              <w:rPr>
                <w:rFonts w:hint="eastAsia"/>
                <w:sz w:val="17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sz w:val="17"/>
              </w:rPr>
              <w:t>10</w:t>
            </w:r>
          </w:p>
        </w:tc>
      </w:tr>
      <w:tr w14:paraId="6A467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EAA7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mn_image_quality_check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5CC2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mn_image_quality_check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B71C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mn_image_quality_check_</w:t>
            </w:r>
            <w:r>
              <w:rPr>
                <w:rFonts w:hint="eastAsia"/>
                <w:sz w:val="17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sz w:val="17"/>
              </w:rPr>
              <w:t>09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2C86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mn_image_quality_check_</w:t>
            </w:r>
            <w:r>
              <w:rPr>
                <w:rFonts w:hint="eastAsia"/>
                <w:sz w:val="17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sz w:val="17"/>
              </w:rPr>
              <w:t>10</w:t>
            </w:r>
          </w:p>
        </w:tc>
      </w:tr>
      <w:tr w14:paraId="58506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3374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mn_sku_recognition</w:t>
            </w:r>
          </w:p>
        </w:tc>
        <w:tc>
          <w:tcPr>
            <w:tcW w:w="255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F43E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mn_sku_recognition</w:t>
            </w:r>
          </w:p>
        </w:tc>
        <w:tc>
          <w:tcPr>
            <w:tcW w:w="255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C4DB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mn_sku_recognition_</w:t>
            </w:r>
            <w:r>
              <w:rPr>
                <w:rFonts w:hint="eastAsia"/>
                <w:sz w:val="17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sz w:val="17"/>
              </w:rPr>
              <w:t>09</w:t>
            </w:r>
          </w:p>
        </w:tc>
        <w:tc>
          <w:tcPr>
            <w:tcW w:w="255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4121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mn_sku_recognition_</w:t>
            </w:r>
            <w:r>
              <w:rPr>
                <w:rFonts w:hint="eastAsia"/>
                <w:sz w:val="17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sz w:val="17"/>
              </w:rPr>
              <w:t>10</w:t>
            </w:r>
          </w:p>
        </w:tc>
      </w:tr>
      <w:tr w14:paraId="5A4F1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DB45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mn_price_tag_recognition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A39C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mn_price_tag_recognition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1A6C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mn_price_tag_recognition_</w:t>
            </w:r>
            <w:r>
              <w:rPr>
                <w:rFonts w:hint="eastAsia"/>
                <w:sz w:val="17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sz w:val="17"/>
              </w:rPr>
              <w:t>09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036F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mn_price_tag_recognition_</w:t>
            </w:r>
            <w:r>
              <w:rPr>
                <w:rFonts w:hint="eastAsia"/>
                <w:sz w:val="17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sz w:val="17"/>
              </w:rPr>
              <w:t>10</w:t>
            </w:r>
          </w:p>
        </w:tc>
      </w:tr>
      <w:tr w14:paraId="597AF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B727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mn_image_recognition_result</w:t>
            </w:r>
          </w:p>
        </w:tc>
        <w:tc>
          <w:tcPr>
            <w:tcW w:w="255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EAAD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mn_image_recognition_result</w:t>
            </w:r>
          </w:p>
        </w:tc>
        <w:tc>
          <w:tcPr>
            <w:tcW w:w="255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C260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mn_image_recognition_result_</w:t>
            </w:r>
            <w:r>
              <w:rPr>
                <w:rFonts w:hint="eastAsia"/>
                <w:sz w:val="17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sz w:val="17"/>
              </w:rPr>
              <w:t>09</w:t>
            </w:r>
          </w:p>
        </w:tc>
        <w:tc>
          <w:tcPr>
            <w:tcW w:w="2551" w:type="dxa"/>
            <w:shd w:val="clear" w:color="auto" w:fill="F8FA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63BB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mn_image_recognition_result_</w:t>
            </w:r>
            <w:r>
              <w:rPr>
                <w:rFonts w:hint="eastAsia"/>
                <w:sz w:val="17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sz w:val="17"/>
              </w:rPr>
              <w:t>10</w:t>
            </w:r>
          </w:p>
        </w:tc>
      </w:tr>
    </w:tbl>
    <w:p w14:paraId="7ABF0481">
      <w:pPr>
        <w:pStyle w:val="17"/>
      </w:pPr>
      <w:r>
        <w:rPr>
          <w:rFonts w:ascii="微软雅黑" w:hAnsi="微软雅黑" w:eastAsia="微软雅黑"/>
        </w:rPr>
        <w:t>月结前停止六张月表写入，核对当前月范围、表数量、关键外键关系和备份状态。</w:t>
      </w:r>
    </w:p>
    <w:p w14:paraId="5AF62780">
      <w:pPr>
        <w:pStyle w:val="17"/>
      </w:pPr>
      <w:r>
        <w:rPr>
          <w:rFonts w:ascii="微软雅黑" w:hAnsi="微软雅黑" w:eastAsia="微软雅黑"/>
        </w:rPr>
        <w:t>按依赖倒序改名：最终结果、三张Agent结果、任务照片、照片原表。</w:t>
      </w:r>
    </w:p>
    <w:p w14:paraId="4977F0CF">
      <w:pPr>
        <w:pStyle w:val="17"/>
      </w:pPr>
      <w:r>
        <w:rPr>
          <w:rFonts w:ascii="微软雅黑" w:hAnsi="微软雅黑" w:eastAsia="微软雅黑"/>
        </w:rPr>
        <w:t>按依赖正序创建新的空当前表，并重新创建索引、外键和update_time触发器。</w:t>
      </w:r>
    </w:p>
    <w:p w14:paraId="2E26974A">
      <w:pPr>
        <w:pStyle w:val="17"/>
      </w:pPr>
      <w:r>
        <w:rPr>
          <w:rFonts w:ascii="微软雅黑" w:hAnsi="微软雅黑" w:eastAsia="微软雅黑"/>
        </w:rPr>
        <w:t>B服务接收月份参数。当前月查询基础表名，历史月查询基础表名_</w:t>
      </w:r>
      <w:r>
        <w:rPr>
          <w:rFonts w:hint="eastAsia"/>
          <w:lang w:val="en-US" w:eastAsia="zh-CN"/>
        </w:rPr>
        <w:t>YY</w:t>
      </w:r>
      <w:r>
        <w:rPr>
          <w:rFonts w:ascii="微软雅黑" w:hAnsi="微软雅黑" w:eastAsia="微软雅黑"/>
        </w:rPr>
        <w:t>MM。表名只能来自服务端月份白名单。</w:t>
      </w:r>
    </w:p>
    <w:p w14:paraId="0D9F22A7">
      <w:pPr>
        <w:pStyle w:val="17"/>
      </w:pPr>
      <w:r>
        <w:rPr>
          <w:rFonts w:ascii="微软雅黑" w:hAnsi="微软雅黑" w:eastAsia="微软雅黑"/>
        </w:rPr>
        <w:t>后缀仅使用两位月份。若需跨年长期保留，应在运维清单中增加schema或年份目录，避免不同年份同月重名。</w:t>
      </w:r>
    </w:p>
    <w:p w14:paraId="5EB2F17F">
      <w:pPr>
        <w:pStyle w:val="3"/>
      </w:pPr>
      <w:r>
        <w:t>7 SKU初始化、维护和导入导出</w:t>
      </w:r>
    </w:p>
    <w:p w14:paraId="450F1F51">
      <w:pPr>
        <w:pStyle w:val="17"/>
      </w:pPr>
      <w:r>
        <w:rPr>
          <w:rFonts w:ascii="微软雅黑" w:hAnsi="微软雅黑" w:eastAsia="微软雅黑"/>
        </w:rPr>
        <w:t>SKU首次初始化按source_unique_id校验唯一性。公司为蒙牛时默认本品，其他公司默认竞品，页面允许修正。</w:t>
      </w:r>
    </w:p>
    <w:p w14:paraId="28469EC2">
      <w:pPr>
        <w:pStyle w:val="17"/>
      </w:pPr>
      <w:r>
        <w:rPr>
          <w:rFonts w:ascii="微软雅黑" w:hAnsi="微软雅黑" w:eastAsia="微软雅黑"/>
        </w:rPr>
        <w:t>页面维护数据库实际保留的SKU字段和多张标准图片；四个客户Excel审计字段不进入数据库。</w:t>
      </w:r>
    </w:p>
    <w:p w14:paraId="6021BECF">
      <w:pPr>
        <w:pStyle w:val="17"/>
      </w:pPr>
      <w:r>
        <w:rPr>
          <w:rFonts w:ascii="微软雅黑" w:hAnsi="微软雅黑" w:eastAsia="微软雅黑"/>
        </w:rPr>
        <w:t>导入流程第一步下载33列表头模板，第二步上传数据文件；按source_unique_id新增或更新。</w:t>
      </w:r>
    </w:p>
    <w:p w14:paraId="77FC5825">
      <w:pPr>
        <w:pStyle w:val="17"/>
      </w:pPr>
      <w:r>
        <w:rPr>
          <w:rFonts w:ascii="微软雅黑" w:hAnsi="微软雅黑" w:eastAsia="微软雅黑"/>
        </w:rPr>
        <w:t>导出包含数据库保留的SKU业务字段、产品归属和标准图片地址。</w:t>
      </w:r>
    </w:p>
    <w:p w14:paraId="22899547">
      <w:pPr>
        <w:pStyle w:val="3"/>
      </w:pPr>
      <w:r>
        <w:t>8 PostgreSQL实施要求</w:t>
      </w:r>
    </w:p>
    <w:p w14:paraId="59D00B7B">
      <w:pPr>
        <w:pStyle w:val="17"/>
      </w:pPr>
      <w:r>
        <w:rPr>
          <w:rFonts w:ascii="微软雅黑" w:hAnsi="微软雅黑" w:eastAsia="微软雅黑"/>
        </w:rPr>
        <w:t>数据库名称image_recognition，字符编码UTF-8；排序规则以阿里云RDS PostgreSQL实际可用名称为准。</w:t>
      </w:r>
    </w:p>
    <w:p w14:paraId="70366C13">
      <w:pPr>
        <w:pStyle w:val="17"/>
      </w:pPr>
      <w:r>
        <w:rPr>
          <w:rFonts w:ascii="微软雅黑" w:hAnsi="微软雅黑" w:eastAsia="微软雅黑"/>
        </w:rPr>
        <w:t>update_time通过BEFORE UPDATE触发器维护，不使用MySQL的ON UPDATE CURRENT_TIMESTAMP语法。</w:t>
      </w:r>
    </w:p>
    <w:p w14:paraId="00F00C91">
      <w:pPr>
        <w:pStyle w:val="17"/>
      </w:pPr>
      <w:r>
        <w:rPr>
          <w:rFonts w:ascii="微软雅黑" w:hAnsi="微软雅黑" w:eastAsia="微软雅黑"/>
        </w:rPr>
        <w:t>月结整表改名必须放在维护窗口内执行，并保留改名前备份和回退脚本。</w:t>
      </w:r>
    </w:p>
    <w:p w14:paraId="4170AD43">
      <w:pPr>
        <w:pStyle w:val="17"/>
      </w:pPr>
      <w:r>
        <w:rPr>
          <w:rFonts w:ascii="微软雅黑" w:hAnsi="微软雅黑" w:eastAsia="微软雅黑"/>
        </w:rPr>
        <w:t>DDL不包含DROP TABLE。V1.3升级V1.4时需先迁移字段、删除同步日志依赖，再切换月结作业。</w:t>
      </w:r>
    </w:p>
    <w:p w14:paraId="7659E802">
      <w:pPr>
        <w:pStyle w:val="3"/>
      </w:pPr>
      <w:r>
        <w:t>附录A 上线前核对清单</w:t>
      </w:r>
    </w:p>
    <w:p w14:paraId="524762A9">
      <w:pPr>
        <w:pStyle w:val="17"/>
      </w:pPr>
      <w:r>
        <w:rPr>
          <w:rFonts w:ascii="微软雅黑" w:hAnsi="微软雅黑" w:eastAsia="微软雅黑"/>
        </w:rPr>
        <w:t>确认阿里云RDS PostgreSQL版本不低于15，以支持MERGE。</w:t>
      </w:r>
    </w:p>
    <w:p w14:paraId="385E8561">
      <w:pPr>
        <w:pStyle w:val="17"/>
      </w:pPr>
      <w:r>
        <w:rPr>
          <w:rFonts w:ascii="微软雅黑" w:hAnsi="微软雅黑" w:eastAsia="微软雅黑"/>
        </w:rPr>
        <w:t>确认源照片id在单月表内唯一，并验证source_update_time可用于判定数据变化。</w:t>
      </w:r>
    </w:p>
    <w:p w14:paraId="2597605C">
      <w:pPr>
        <w:pStyle w:val="17"/>
      </w:pPr>
      <w:r>
        <w:rPr>
          <w:rFonts w:ascii="微软雅黑" w:hAnsi="微软雅黑" w:eastAsia="微软雅黑"/>
        </w:rPr>
        <w:t>确认历史月后缀只使用MM时的跨年处理方案。</w:t>
      </w:r>
    </w:p>
    <w:p w14:paraId="23FCFD56">
      <w:pPr>
        <w:pStyle w:val="17"/>
      </w:pPr>
      <w:r>
        <w:rPr>
          <w:rFonts w:ascii="微软雅黑" w:hAnsi="微软雅黑" w:eastAsia="微软雅黑"/>
        </w:rPr>
        <w:t>确认月结停写窗口、备份、数量核对、改名顺序和新表重建责任人。</w:t>
      </w:r>
    </w:p>
    <w:p w14:paraId="31616B6C">
      <w:pPr>
        <w:pStyle w:val="17"/>
      </w:pPr>
      <w:r>
        <w:rPr>
          <w:rFonts w:ascii="微软雅黑" w:hAnsi="微软雅黑" w:eastAsia="微软雅黑"/>
        </w:rPr>
        <w:t>确认SKU导入模板的33列表头保持与客户文件完全一致。</w:t>
      </w:r>
    </w:p>
    <w:sectPr>
      <w:headerReference r:id="rId5" w:type="default"/>
      <w:footerReference r:id="rId6" w:type="default"/>
      <w:pgSz w:w="11906" w:h="16838"/>
      <w:pgMar w:top="1020" w:right="964" w:bottom="964" w:left="964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E0301E">
    <w:pPr>
      <w:pStyle w:val="29"/>
      <w:jc w:val="right"/>
      <w:rPr>
        <w:rFonts w:hint="eastAsia"/>
      </w:rPr>
    </w:pPr>
    <w:r>
      <w:rPr>
        <w:rFonts w:ascii="微软雅黑" w:hAnsi="微软雅黑" w:eastAsia="微软雅黑"/>
        <w:color w:val="5D6B65"/>
        <w:sz w:val="16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微软雅黑" w:hAnsi="微软雅黑" w:eastAsia="微软雅黑"/>
        <w:color w:val="5D6B65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74E15C">
    <w:pPr>
      <w:pStyle w:val="30"/>
      <w:jc w:val="left"/>
      <w:rPr>
        <w:rFonts w:hint="eastAsia"/>
      </w:rPr>
    </w:pPr>
    <w:r>
      <w:rPr>
        <w:rFonts w:ascii="微软雅黑" w:hAnsi="微软雅黑" w:eastAsia="微软雅黑"/>
        <w:b/>
        <w:color w:val="006B3F"/>
        <w:sz w:val="16"/>
      </w:rPr>
      <w:t>蒙牛2026年度网点运营平台迭代开发项目                                                                                  关键资产数据库设计说明书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1AE9"/>
    <w:rsid w:val="00110AA5"/>
    <w:rsid w:val="00114FD8"/>
    <w:rsid w:val="0015074B"/>
    <w:rsid w:val="001B7F71"/>
    <w:rsid w:val="002317EF"/>
    <w:rsid w:val="002353B8"/>
    <w:rsid w:val="0029639D"/>
    <w:rsid w:val="003256EA"/>
    <w:rsid w:val="00326F90"/>
    <w:rsid w:val="003319E0"/>
    <w:rsid w:val="00362DCD"/>
    <w:rsid w:val="00402A6F"/>
    <w:rsid w:val="00442B11"/>
    <w:rsid w:val="00474213"/>
    <w:rsid w:val="0048107D"/>
    <w:rsid w:val="00485C68"/>
    <w:rsid w:val="005A3C2F"/>
    <w:rsid w:val="00652684"/>
    <w:rsid w:val="00673E1A"/>
    <w:rsid w:val="006D1AE4"/>
    <w:rsid w:val="007021D1"/>
    <w:rsid w:val="0070626B"/>
    <w:rsid w:val="007F7B83"/>
    <w:rsid w:val="00853D65"/>
    <w:rsid w:val="008548E2"/>
    <w:rsid w:val="00874CCD"/>
    <w:rsid w:val="008B6D61"/>
    <w:rsid w:val="009C49FE"/>
    <w:rsid w:val="00A44C76"/>
    <w:rsid w:val="00AA1D8D"/>
    <w:rsid w:val="00AB326A"/>
    <w:rsid w:val="00B07E35"/>
    <w:rsid w:val="00B47730"/>
    <w:rsid w:val="00B830C5"/>
    <w:rsid w:val="00C62A8D"/>
    <w:rsid w:val="00C92D8F"/>
    <w:rsid w:val="00CB0664"/>
    <w:rsid w:val="00CD6155"/>
    <w:rsid w:val="00D60657"/>
    <w:rsid w:val="00E17CF4"/>
    <w:rsid w:val="00F60F0E"/>
    <w:rsid w:val="00FC693F"/>
    <w:rsid w:val="00FD187E"/>
    <w:rsid w:val="015772A4"/>
    <w:rsid w:val="01A93FA3"/>
    <w:rsid w:val="01DA7892"/>
    <w:rsid w:val="026D72AC"/>
    <w:rsid w:val="02C56561"/>
    <w:rsid w:val="04A05EB5"/>
    <w:rsid w:val="0575419C"/>
    <w:rsid w:val="05883ED0"/>
    <w:rsid w:val="06053DCF"/>
    <w:rsid w:val="062C2B4E"/>
    <w:rsid w:val="063C3D21"/>
    <w:rsid w:val="07B05960"/>
    <w:rsid w:val="07F82844"/>
    <w:rsid w:val="08283748"/>
    <w:rsid w:val="08662712"/>
    <w:rsid w:val="08C169D6"/>
    <w:rsid w:val="08EA0B04"/>
    <w:rsid w:val="090221EB"/>
    <w:rsid w:val="09290F9E"/>
    <w:rsid w:val="09942A25"/>
    <w:rsid w:val="099A724A"/>
    <w:rsid w:val="0A7315F2"/>
    <w:rsid w:val="0B9E269F"/>
    <w:rsid w:val="0C8C5FBA"/>
    <w:rsid w:val="0D690A8B"/>
    <w:rsid w:val="0D6C40D7"/>
    <w:rsid w:val="0EA35623"/>
    <w:rsid w:val="0EB62E51"/>
    <w:rsid w:val="0F9A7C16"/>
    <w:rsid w:val="0FA85BC5"/>
    <w:rsid w:val="0FDD1402"/>
    <w:rsid w:val="10C8617B"/>
    <w:rsid w:val="11186A50"/>
    <w:rsid w:val="118E0AC0"/>
    <w:rsid w:val="1224590A"/>
    <w:rsid w:val="139323BD"/>
    <w:rsid w:val="13A26AA4"/>
    <w:rsid w:val="13ED5501"/>
    <w:rsid w:val="14B27946"/>
    <w:rsid w:val="14CA0061"/>
    <w:rsid w:val="14FC4D48"/>
    <w:rsid w:val="15274D53"/>
    <w:rsid w:val="1568787A"/>
    <w:rsid w:val="1585667E"/>
    <w:rsid w:val="15EB4733"/>
    <w:rsid w:val="160433C2"/>
    <w:rsid w:val="1606331B"/>
    <w:rsid w:val="16DA7F3D"/>
    <w:rsid w:val="180930DB"/>
    <w:rsid w:val="181D446E"/>
    <w:rsid w:val="1910625E"/>
    <w:rsid w:val="1A8769F4"/>
    <w:rsid w:val="1B487F31"/>
    <w:rsid w:val="1C5238BF"/>
    <w:rsid w:val="1C53553D"/>
    <w:rsid w:val="1C837C73"/>
    <w:rsid w:val="1CA94A00"/>
    <w:rsid w:val="1D167BBB"/>
    <w:rsid w:val="1D306E07"/>
    <w:rsid w:val="1D8B6813"/>
    <w:rsid w:val="1DAD0520"/>
    <w:rsid w:val="1E5F242F"/>
    <w:rsid w:val="1EA96F39"/>
    <w:rsid w:val="1EB34746"/>
    <w:rsid w:val="1ED16490"/>
    <w:rsid w:val="201717E8"/>
    <w:rsid w:val="210963B5"/>
    <w:rsid w:val="221633E8"/>
    <w:rsid w:val="22737F8A"/>
    <w:rsid w:val="233A2855"/>
    <w:rsid w:val="238E2BA1"/>
    <w:rsid w:val="23B70315"/>
    <w:rsid w:val="247C6A66"/>
    <w:rsid w:val="24922D40"/>
    <w:rsid w:val="25EB6089"/>
    <w:rsid w:val="261E1684"/>
    <w:rsid w:val="262E1879"/>
    <w:rsid w:val="267C13D7"/>
    <w:rsid w:val="277B78ED"/>
    <w:rsid w:val="281A0EA7"/>
    <w:rsid w:val="28320A86"/>
    <w:rsid w:val="28B21449"/>
    <w:rsid w:val="28E46D1A"/>
    <w:rsid w:val="29226266"/>
    <w:rsid w:val="2939519D"/>
    <w:rsid w:val="299B6018"/>
    <w:rsid w:val="2A355B25"/>
    <w:rsid w:val="2AE4253B"/>
    <w:rsid w:val="2B230073"/>
    <w:rsid w:val="2B3E6C5B"/>
    <w:rsid w:val="2BE839B4"/>
    <w:rsid w:val="2CC34244"/>
    <w:rsid w:val="2D5619A2"/>
    <w:rsid w:val="30C220DC"/>
    <w:rsid w:val="30C51AC2"/>
    <w:rsid w:val="314F7206"/>
    <w:rsid w:val="31D200FD"/>
    <w:rsid w:val="3264169D"/>
    <w:rsid w:val="32A777DC"/>
    <w:rsid w:val="33EC194A"/>
    <w:rsid w:val="343E5F1E"/>
    <w:rsid w:val="347100A1"/>
    <w:rsid w:val="34AD15E3"/>
    <w:rsid w:val="34B614D1"/>
    <w:rsid w:val="35977890"/>
    <w:rsid w:val="35B04E88"/>
    <w:rsid w:val="36163D33"/>
    <w:rsid w:val="362A013B"/>
    <w:rsid w:val="36FA74AB"/>
    <w:rsid w:val="379727C0"/>
    <w:rsid w:val="37A51836"/>
    <w:rsid w:val="386A5533"/>
    <w:rsid w:val="387856B9"/>
    <w:rsid w:val="387A2A97"/>
    <w:rsid w:val="392F0727"/>
    <w:rsid w:val="39423DBA"/>
    <w:rsid w:val="39526AB8"/>
    <w:rsid w:val="3A23599A"/>
    <w:rsid w:val="3B1E43B3"/>
    <w:rsid w:val="3B6018BB"/>
    <w:rsid w:val="3BC81A0C"/>
    <w:rsid w:val="3C355E58"/>
    <w:rsid w:val="3CC1149A"/>
    <w:rsid w:val="3CF76D4D"/>
    <w:rsid w:val="3F5A16B7"/>
    <w:rsid w:val="41AE4EAF"/>
    <w:rsid w:val="4216359F"/>
    <w:rsid w:val="427B20EB"/>
    <w:rsid w:val="42807D41"/>
    <w:rsid w:val="432760FF"/>
    <w:rsid w:val="439C5FD4"/>
    <w:rsid w:val="44974A9C"/>
    <w:rsid w:val="44A86C5A"/>
    <w:rsid w:val="45DC6D66"/>
    <w:rsid w:val="46681BD3"/>
    <w:rsid w:val="46731A57"/>
    <w:rsid w:val="47143C88"/>
    <w:rsid w:val="476D294A"/>
    <w:rsid w:val="477F61D9"/>
    <w:rsid w:val="48E44E8E"/>
    <w:rsid w:val="48F60662"/>
    <w:rsid w:val="498146DB"/>
    <w:rsid w:val="4A04319F"/>
    <w:rsid w:val="4A266DE0"/>
    <w:rsid w:val="4A520C69"/>
    <w:rsid w:val="4B983D0E"/>
    <w:rsid w:val="4CCC1EC1"/>
    <w:rsid w:val="4D1D07EB"/>
    <w:rsid w:val="4E0A17D6"/>
    <w:rsid w:val="4EF120B3"/>
    <w:rsid w:val="4FC74BC1"/>
    <w:rsid w:val="4FFC0D0F"/>
    <w:rsid w:val="50DD469C"/>
    <w:rsid w:val="5111704B"/>
    <w:rsid w:val="511A58F1"/>
    <w:rsid w:val="518C7E71"/>
    <w:rsid w:val="51D13AD5"/>
    <w:rsid w:val="523F4EE3"/>
    <w:rsid w:val="52C673B2"/>
    <w:rsid w:val="53163E96"/>
    <w:rsid w:val="535E583D"/>
    <w:rsid w:val="53D93846"/>
    <w:rsid w:val="54E104D3"/>
    <w:rsid w:val="558F1CDD"/>
    <w:rsid w:val="57156F97"/>
    <w:rsid w:val="57E26A3C"/>
    <w:rsid w:val="58343FB2"/>
    <w:rsid w:val="5886386C"/>
    <w:rsid w:val="588E0972"/>
    <w:rsid w:val="58BA1767"/>
    <w:rsid w:val="5943175D"/>
    <w:rsid w:val="5A162C30"/>
    <w:rsid w:val="5B061086"/>
    <w:rsid w:val="5B591D6B"/>
    <w:rsid w:val="5BBB5511"/>
    <w:rsid w:val="5C32584F"/>
    <w:rsid w:val="5C8E2CEF"/>
    <w:rsid w:val="5CFB35C9"/>
    <w:rsid w:val="5D305DF0"/>
    <w:rsid w:val="5DF375EE"/>
    <w:rsid w:val="5F011C2E"/>
    <w:rsid w:val="5F047298"/>
    <w:rsid w:val="5F5F6BC4"/>
    <w:rsid w:val="5FC86518"/>
    <w:rsid w:val="5FF9379A"/>
    <w:rsid w:val="61774699"/>
    <w:rsid w:val="61EC23D1"/>
    <w:rsid w:val="620D54F0"/>
    <w:rsid w:val="62692E19"/>
    <w:rsid w:val="627E07E4"/>
    <w:rsid w:val="6281569B"/>
    <w:rsid w:val="63966B64"/>
    <w:rsid w:val="64037FB7"/>
    <w:rsid w:val="640D3093"/>
    <w:rsid w:val="6513401A"/>
    <w:rsid w:val="653B0C29"/>
    <w:rsid w:val="66EF5DF0"/>
    <w:rsid w:val="674B7147"/>
    <w:rsid w:val="67A23AF2"/>
    <w:rsid w:val="67D44C3D"/>
    <w:rsid w:val="68F541D7"/>
    <w:rsid w:val="692F78A6"/>
    <w:rsid w:val="6941263A"/>
    <w:rsid w:val="69623539"/>
    <w:rsid w:val="69A2427D"/>
    <w:rsid w:val="69B55D5F"/>
    <w:rsid w:val="6A5F3F1C"/>
    <w:rsid w:val="6C903515"/>
    <w:rsid w:val="6D570A4C"/>
    <w:rsid w:val="6E8B1784"/>
    <w:rsid w:val="6F345978"/>
    <w:rsid w:val="6F3A7309"/>
    <w:rsid w:val="706B7C28"/>
    <w:rsid w:val="71A17B0F"/>
    <w:rsid w:val="722E4900"/>
    <w:rsid w:val="72C614D0"/>
    <w:rsid w:val="72F62F44"/>
    <w:rsid w:val="736061CC"/>
    <w:rsid w:val="737A5923"/>
    <w:rsid w:val="73A0623C"/>
    <w:rsid w:val="746042C4"/>
    <w:rsid w:val="74EC45FF"/>
    <w:rsid w:val="754E3E04"/>
    <w:rsid w:val="756F65F9"/>
    <w:rsid w:val="75DB46E9"/>
    <w:rsid w:val="75F05CC0"/>
    <w:rsid w:val="76373F9F"/>
    <w:rsid w:val="764B35A7"/>
    <w:rsid w:val="7A37456E"/>
    <w:rsid w:val="7AAA4D40"/>
    <w:rsid w:val="7AAB4944"/>
    <w:rsid w:val="7B8C2BAE"/>
    <w:rsid w:val="7C25072B"/>
    <w:rsid w:val="7D380D29"/>
    <w:rsid w:val="7E404F77"/>
    <w:rsid w:val="7EC30AC6"/>
    <w:rsid w:val="7F630C57"/>
    <w:rsid w:val="7F6556D9"/>
    <w:rsid w:val="7F6672DB"/>
    <w:rsid w:val="7FBC0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88" w:lineRule="auto"/>
    </w:pPr>
    <w:rPr>
      <w:rFonts w:ascii="微软雅黑" w:hAnsi="微软雅黑" w:eastAsia="微软雅黑" w:cstheme="minorBidi"/>
      <w:color w:val="24332D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50"/>
    <w:qFormat/>
    <w:uiPriority w:val="9"/>
    <w:pPr>
      <w:keepNext/>
      <w:keepLines/>
      <w:pageBreakBefore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006B3F"/>
      <w:sz w:val="36"/>
      <w:szCs w:val="28"/>
    </w:rPr>
  </w:style>
  <w:style w:type="paragraph" w:styleId="4">
    <w:name w:val="heading 2"/>
    <w:basedOn w:val="1"/>
    <w:next w:val="1"/>
    <w:link w:val="151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1F6D8C"/>
      <w:sz w:val="28"/>
      <w:szCs w:val="26"/>
    </w:rPr>
  </w:style>
  <w:style w:type="paragraph" w:styleId="5">
    <w:name w:val="heading 3"/>
    <w:basedOn w:val="1"/>
    <w:next w:val="1"/>
    <w:link w:val="152"/>
    <w:unhideWhenUsed/>
    <w:qFormat/>
    <w:uiPriority w:val="9"/>
    <w:pPr>
      <w:keepNext/>
      <w:keepLines/>
      <w:spacing w:before="140" w:after="80"/>
      <w:outlineLvl w:val="2"/>
    </w:pPr>
    <w:rPr>
      <w:rFonts w:asciiTheme="majorHAnsi" w:hAnsiTheme="majorHAnsi" w:eastAsiaTheme="majorEastAsia" w:cstheme="majorBidi"/>
      <w:b/>
      <w:bCs/>
      <w:color w:val="6B4BB5"/>
      <w:sz w:val="23"/>
    </w:rPr>
  </w:style>
  <w:style w:type="paragraph" w:styleId="6">
    <w:name w:val="heading 4"/>
    <w:basedOn w:val="1"/>
    <w:next w:val="1"/>
    <w:link w:val="16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6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6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6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6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42">
    <w:name w:val="Default Paragraph Font"/>
    <w:semiHidden/>
    <w:unhideWhenUsed/>
    <w:qFormat/>
    <w:uiPriority w:val="1"/>
  </w:style>
  <w:style w:type="table" w:default="1" w:styleId="4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toc 7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2520" w:leftChars="1200"/>
    </w:pPr>
    <w:rPr>
      <w:rFonts w:asciiTheme="minorHAnsi" w:hAnsiTheme="minorHAnsi" w:eastAsiaTheme="minorEastAsia"/>
      <w:color w:val="auto"/>
      <w:kern w:val="2"/>
      <w:sz w:val="22"/>
      <w:szCs w:val="24"/>
      <w:lang w:eastAsia="zh-CN"/>
      <w14:ligatures w14:val="standardContextual"/>
    </w:rPr>
  </w:style>
  <w:style w:type="paragraph" w:styleId="14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8">
    <w:name w:val="annotation text"/>
    <w:basedOn w:val="1"/>
    <w:semiHidden/>
    <w:unhideWhenUsed/>
    <w:qFormat/>
    <w:uiPriority w:val="99"/>
  </w:style>
  <w:style w:type="paragraph" w:styleId="19">
    <w:name w:val="Body Text 3"/>
    <w:basedOn w:val="1"/>
    <w:link w:val="158"/>
    <w:unhideWhenUsed/>
    <w:qFormat/>
    <w:uiPriority w:val="99"/>
    <w:pPr>
      <w:spacing w:after="120"/>
    </w:pPr>
    <w:rPr>
      <w:sz w:val="16"/>
      <w:szCs w:val="16"/>
    </w:rPr>
  </w:style>
  <w:style w:type="paragraph" w:styleId="20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1">
    <w:name w:val="Body Text"/>
    <w:basedOn w:val="1"/>
    <w:link w:val="156"/>
    <w:unhideWhenUsed/>
    <w:qFormat/>
    <w:uiPriority w:val="99"/>
    <w:pPr>
      <w:spacing w:after="120"/>
    </w:pPr>
  </w:style>
  <w:style w:type="paragraph" w:styleId="22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6">
    <w:name w:val="toc 5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1680" w:leftChars="800"/>
    </w:pPr>
    <w:rPr>
      <w:rFonts w:asciiTheme="minorHAnsi" w:hAnsiTheme="minorHAnsi" w:eastAsiaTheme="minorEastAsia"/>
      <w:color w:val="auto"/>
      <w:kern w:val="2"/>
      <w:sz w:val="22"/>
      <w:szCs w:val="24"/>
      <w:lang w:eastAsia="zh-CN"/>
      <w14:ligatures w14:val="standardContextual"/>
    </w:rPr>
  </w:style>
  <w:style w:type="paragraph" w:styleId="27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28">
    <w:name w:val="toc 8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2940" w:leftChars="1400"/>
    </w:pPr>
    <w:rPr>
      <w:rFonts w:asciiTheme="minorHAnsi" w:hAnsiTheme="minorHAnsi" w:eastAsiaTheme="minorEastAsia"/>
      <w:color w:val="auto"/>
      <w:kern w:val="2"/>
      <w:sz w:val="22"/>
      <w:szCs w:val="24"/>
      <w:lang w:eastAsia="zh-CN"/>
      <w14:ligatures w14:val="standardContextual"/>
    </w:rPr>
  </w:style>
  <w:style w:type="paragraph" w:styleId="29">
    <w:name w:val="footer"/>
    <w:basedOn w:val="1"/>
    <w:link w:val="14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0">
    <w:name w:val="header"/>
    <w:basedOn w:val="1"/>
    <w:link w:val="14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1">
    <w:name w:val="toc 1"/>
    <w:basedOn w:val="1"/>
    <w:next w:val="1"/>
    <w:autoRedefine/>
    <w:unhideWhenUsed/>
    <w:qFormat/>
    <w:uiPriority w:val="39"/>
  </w:style>
  <w:style w:type="paragraph" w:styleId="32">
    <w:name w:val="toc 4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1260" w:leftChars="600"/>
    </w:pPr>
    <w:rPr>
      <w:rFonts w:asciiTheme="minorHAnsi" w:hAnsiTheme="minorHAnsi" w:eastAsiaTheme="minorEastAsia"/>
      <w:color w:val="auto"/>
      <w:kern w:val="2"/>
      <w:sz w:val="22"/>
      <w:szCs w:val="24"/>
      <w:lang w:eastAsia="zh-CN"/>
      <w14:ligatures w14:val="standardContextual"/>
    </w:rPr>
  </w:style>
  <w:style w:type="paragraph" w:styleId="33">
    <w:name w:val="Subtitle"/>
    <w:basedOn w:val="1"/>
    <w:next w:val="1"/>
    <w:link w:val="15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5">
    <w:name w:val="toc 6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2100" w:leftChars="1000"/>
    </w:pPr>
    <w:rPr>
      <w:rFonts w:asciiTheme="minorHAnsi" w:hAnsiTheme="minorHAnsi" w:eastAsiaTheme="minorEastAsia"/>
      <w:color w:val="auto"/>
      <w:kern w:val="2"/>
      <w:sz w:val="22"/>
      <w:szCs w:val="24"/>
      <w:lang w:eastAsia="zh-CN"/>
      <w14:ligatures w14:val="standardContextual"/>
    </w:rPr>
  </w:style>
  <w:style w:type="paragraph" w:styleId="36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37">
    <w:name w:val="toc 9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3360" w:leftChars="1600"/>
    </w:pPr>
    <w:rPr>
      <w:rFonts w:asciiTheme="minorHAnsi" w:hAnsiTheme="minorHAnsi" w:eastAsiaTheme="minorEastAsia"/>
      <w:color w:val="auto"/>
      <w:kern w:val="2"/>
      <w:sz w:val="22"/>
      <w:szCs w:val="24"/>
      <w:lang w:eastAsia="zh-CN"/>
      <w14:ligatures w14:val="standardContextual"/>
    </w:rPr>
  </w:style>
  <w:style w:type="paragraph" w:styleId="38">
    <w:name w:val="Body Text 2"/>
    <w:basedOn w:val="1"/>
    <w:link w:val="157"/>
    <w:unhideWhenUsed/>
    <w:qFormat/>
    <w:uiPriority w:val="99"/>
    <w:pPr>
      <w:spacing w:after="120" w:line="480" w:lineRule="auto"/>
    </w:pPr>
  </w:style>
  <w:style w:type="paragraph" w:styleId="3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4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41">
    <w:name w:val="Title"/>
    <w:basedOn w:val="1"/>
    <w:next w:val="1"/>
    <w:link w:val="153"/>
    <w:qFormat/>
    <w:uiPriority w:val="10"/>
    <w:pPr>
      <w:keepNext/>
      <w:pBdr>
        <w:bottom w:val="single" w:color="4F81BD" w:themeColor="accent1" w:sz="8" w:space="4"/>
      </w:pBdr>
      <w:spacing w:after="240" w:line="240" w:lineRule="auto"/>
      <w:contextualSpacing/>
    </w:pPr>
    <w:rPr>
      <w:rFonts w:asciiTheme="majorHAnsi" w:hAnsiTheme="majorHAnsi" w:eastAsiaTheme="majorEastAsia" w:cstheme="majorBidi"/>
      <w:b/>
      <w:color w:val="006B3F"/>
      <w:spacing w:val="5"/>
      <w:kern w:val="28"/>
      <w:sz w:val="56"/>
      <w:szCs w:val="52"/>
    </w:rPr>
  </w:style>
  <w:style w:type="table" w:styleId="43">
    <w:name w:val="Table Grid"/>
    <w:basedOn w:val="4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4">
    <w:name w:val="Light Shading"/>
    <w:basedOn w:val="4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5">
    <w:name w:val="Light Shading Accent 1"/>
    <w:basedOn w:val="4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6">
    <w:name w:val="Light Shading Accent 2"/>
    <w:basedOn w:val="4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7">
    <w:name w:val="Light Shading Accent 3"/>
    <w:basedOn w:val="4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8">
    <w:name w:val="Light Shading Accent 4"/>
    <w:basedOn w:val="4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9">
    <w:name w:val="Light Shading Accent 5"/>
    <w:basedOn w:val="4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50">
    <w:name w:val="Light Shading Accent 6"/>
    <w:basedOn w:val="4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51">
    <w:name w:val="Light List"/>
    <w:basedOn w:val="4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2">
    <w:name w:val="Light List Accent 1"/>
    <w:basedOn w:val="4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3">
    <w:name w:val="Light List Accent 2"/>
    <w:basedOn w:val="4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4">
    <w:name w:val="Light List Accent 3"/>
    <w:basedOn w:val="4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5">
    <w:name w:val="Light List Accent 4"/>
    <w:basedOn w:val="4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6">
    <w:name w:val="Light List Accent 5"/>
    <w:basedOn w:val="4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7">
    <w:name w:val="Light List Accent 6"/>
    <w:basedOn w:val="4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8">
    <w:name w:val="Light Grid"/>
    <w:basedOn w:val="4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9">
    <w:name w:val="Light Grid Accent 1"/>
    <w:basedOn w:val="4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60">
    <w:name w:val="Light Grid Accent 2"/>
    <w:basedOn w:val="4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61">
    <w:name w:val="Light Grid Accent 3"/>
    <w:basedOn w:val="4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2">
    <w:name w:val="Light Grid Accent 4"/>
    <w:basedOn w:val="4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3">
    <w:name w:val="Light Grid Accent 5"/>
    <w:basedOn w:val="4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4">
    <w:name w:val="Light Grid Accent 6"/>
    <w:basedOn w:val="4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5">
    <w:name w:val="Medium Shading 1"/>
    <w:basedOn w:val="4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1"/>
    <w:basedOn w:val="4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2"/>
    <w:basedOn w:val="4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3"/>
    <w:basedOn w:val="4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4"/>
    <w:basedOn w:val="4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5"/>
    <w:basedOn w:val="4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1 Accent 6"/>
    <w:basedOn w:val="4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2">
    <w:name w:val="Medium Shading 2"/>
    <w:basedOn w:val="4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1"/>
    <w:basedOn w:val="4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2"/>
    <w:basedOn w:val="4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3"/>
    <w:basedOn w:val="4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4"/>
    <w:basedOn w:val="4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5"/>
    <w:basedOn w:val="4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Shading 2 Accent 6"/>
    <w:basedOn w:val="4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9">
    <w:name w:val="Medium List 1"/>
    <w:basedOn w:val="4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80">
    <w:name w:val="Medium List 1 Accent 1"/>
    <w:basedOn w:val="4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81">
    <w:name w:val="Medium List 1 Accent 2"/>
    <w:basedOn w:val="4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2">
    <w:name w:val="Medium List 1 Accent 3"/>
    <w:basedOn w:val="4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3">
    <w:name w:val="Medium List 1 Accent 4"/>
    <w:basedOn w:val="4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4">
    <w:name w:val="Medium List 1 Accent 5"/>
    <w:basedOn w:val="4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5">
    <w:name w:val="Medium List 1 Accent 6"/>
    <w:basedOn w:val="4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6">
    <w:name w:val="Medium List 2"/>
    <w:basedOn w:val="4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1"/>
    <w:basedOn w:val="4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2"/>
    <w:basedOn w:val="4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3"/>
    <w:basedOn w:val="4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4"/>
    <w:basedOn w:val="4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5"/>
    <w:basedOn w:val="4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List 2 Accent 6"/>
    <w:basedOn w:val="4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3">
    <w:name w:val="Medium Grid 1"/>
    <w:basedOn w:val="4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4">
    <w:name w:val="Medium Grid 1 Accent 1"/>
    <w:basedOn w:val="4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5">
    <w:name w:val="Medium Grid 1 Accent 2"/>
    <w:basedOn w:val="4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6">
    <w:name w:val="Medium Grid 1 Accent 3"/>
    <w:basedOn w:val="4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7">
    <w:name w:val="Medium Grid 1 Accent 4"/>
    <w:basedOn w:val="4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8">
    <w:name w:val="Medium Grid 1 Accent 5"/>
    <w:basedOn w:val="4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9">
    <w:name w:val="Medium Grid 1 Accent 6"/>
    <w:basedOn w:val="4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00">
    <w:name w:val="Medium Grid 2"/>
    <w:basedOn w:val="4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1"/>
    <w:basedOn w:val="4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2"/>
    <w:basedOn w:val="4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3"/>
    <w:basedOn w:val="4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4"/>
    <w:basedOn w:val="4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5"/>
    <w:basedOn w:val="4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2 Accent 6"/>
    <w:basedOn w:val="4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7">
    <w:name w:val="Medium Grid 3"/>
    <w:basedOn w:val="4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8">
    <w:name w:val="Medium Grid 3 Accent 1"/>
    <w:basedOn w:val="4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9">
    <w:name w:val="Medium Grid 3 Accent 2"/>
    <w:basedOn w:val="4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10">
    <w:name w:val="Medium Grid 3 Accent 3"/>
    <w:basedOn w:val="4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11">
    <w:name w:val="Medium Grid 3 Accent 4"/>
    <w:basedOn w:val="4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2">
    <w:name w:val="Medium Grid 3 Accent 5"/>
    <w:basedOn w:val="4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3">
    <w:name w:val="Medium Grid 3 Accent 6"/>
    <w:basedOn w:val="4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4">
    <w:name w:val="Dark List"/>
    <w:basedOn w:val="4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5">
    <w:name w:val="Dark List Accent 1"/>
    <w:basedOn w:val="4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6">
    <w:name w:val="Dark List Accent 2"/>
    <w:basedOn w:val="4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7">
    <w:name w:val="Dark List Accent 3"/>
    <w:basedOn w:val="4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8">
    <w:name w:val="Dark List Accent 4"/>
    <w:basedOn w:val="4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9">
    <w:name w:val="Dark List Accent 5"/>
    <w:basedOn w:val="4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20">
    <w:name w:val="Dark List Accent 6"/>
    <w:basedOn w:val="4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21">
    <w:name w:val="Colorful Shading"/>
    <w:basedOn w:val="4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1"/>
    <w:basedOn w:val="4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2"/>
    <w:basedOn w:val="4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Shading Accent 3"/>
    <w:basedOn w:val="4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5">
    <w:name w:val="Colorful Shading Accent 4"/>
    <w:basedOn w:val="4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Shading Accent 5"/>
    <w:basedOn w:val="4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Shading Accent 6"/>
    <w:basedOn w:val="4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8">
    <w:name w:val="Colorful List"/>
    <w:basedOn w:val="4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9">
    <w:name w:val="Colorful List Accent 1"/>
    <w:basedOn w:val="4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0">
    <w:name w:val="Colorful List Accent 2"/>
    <w:basedOn w:val="4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1">
    <w:name w:val="Colorful List Accent 3"/>
    <w:basedOn w:val="4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2">
    <w:name w:val="Colorful List Accent 4"/>
    <w:basedOn w:val="4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3">
    <w:name w:val="Colorful List Accent 5"/>
    <w:basedOn w:val="4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4">
    <w:name w:val="Colorful List Accent 6"/>
    <w:basedOn w:val="4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5">
    <w:name w:val="Colorful Grid"/>
    <w:basedOn w:val="4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6">
    <w:name w:val="Colorful Grid Accent 1"/>
    <w:basedOn w:val="4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7">
    <w:name w:val="Colorful Grid Accent 2"/>
    <w:basedOn w:val="4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8">
    <w:name w:val="Colorful Grid Accent 3"/>
    <w:basedOn w:val="4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9">
    <w:name w:val="Colorful Grid Accent 4"/>
    <w:basedOn w:val="4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0">
    <w:name w:val="Colorful Grid Accent 5"/>
    <w:basedOn w:val="4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1">
    <w:name w:val="Colorful Grid Accent 6"/>
    <w:basedOn w:val="4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43">
    <w:name w:val="Strong"/>
    <w:basedOn w:val="142"/>
    <w:qFormat/>
    <w:uiPriority w:val="22"/>
    <w:rPr>
      <w:b/>
      <w:bCs/>
    </w:rPr>
  </w:style>
  <w:style w:type="character" w:styleId="144">
    <w:name w:val="Emphasis"/>
    <w:basedOn w:val="142"/>
    <w:qFormat/>
    <w:uiPriority w:val="20"/>
    <w:rPr>
      <w:i/>
      <w:iCs/>
    </w:rPr>
  </w:style>
  <w:style w:type="character" w:styleId="145">
    <w:name w:val="Hyperlink"/>
    <w:basedOn w:val="14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6">
    <w:name w:val="annotation reference"/>
    <w:basedOn w:val="142"/>
    <w:semiHidden/>
    <w:unhideWhenUsed/>
    <w:qFormat/>
    <w:uiPriority w:val="99"/>
    <w:rPr>
      <w:sz w:val="21"/>
      <w:szCs w:val="21"/>
    </w:rPr>
  </w:style>
  <w:style w:type="character" w:customStyle="1" w:styleId="147">
    <w:name w:val="页眉 字符"/>
    <w:basedOn w:val="142"/>
    <w:link w:val="30"/>
    <w:qFormat/>
    <w:uiPriority w:val="99"/>
  </w:style>
  <w:style w:type="character" w:customStyle="1" w:styleId="148">
    <w:name w:val="页脚 字符"/>
    <w:basedOn w:val="142"/>
    <w:link w:val="29"/>
    <w:qFormat/>
    <w:uiPriority w:val="99"/>
  </w:style>
  <w:style w:type="paragraph" w:styleId="149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0">
    <w:name w:val="标题 1 字符"/>
    <w:basedOn w:val="14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51">
    <w:name w:val="标题 2 字符"/>
    <w:basedOn w:val="14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52">
    <w:name w:val="标题 3 字符"/>
    <w:basedOn w:val="14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标题 字符"/>
    <w:basedOn w:val="142"/>
    <w:link w:val="4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54">
    <w:name w:val="副标题 字符"/>
    <w:basedOn w:val="142"/>
    <w:link w:val="3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5">
    <w:name w:val="List Paragraph"/>
    <w:basedOn w:val="1"/>
    <w:qFormat/>
    <w:uiPriority w:val="34"/>
    <w:pPr>
      <w:ind w:left="720"/>
      <w:contextualSpacing/>
    </w:pPr>
  </w:style>
  <w:style w:type="character" w:customStyle="1" w:styleId="156">
    <w:name w:val="正文文本 字符"/>
    <w:basedOn w:val="142"/>
    <w:link w:val="21"/>
    <w:qFormat/>
    <w:uiPriority w:val="99"/>
  </w:style>
  <w:style w:type="character" w:customStyle="1" w:styleId="157">
    <w:name w:val="正文文本 2 字符"/>
    <w:basedOn w:val="142"/>
    <w:link w:val="38"/>
    <w:qFormat/>
    <w:uiPriority w:val="99"/>
  </w:style>
  <w:style w:type="character" w:customStyle="1" w:styleId="158">
    <w:name w:val="正文文本 3 字符"/>
    <w:basedOn w:val="142"/>
    <w:link w:val="19"/>
    <w:qFormat/>
    <w:uiPriority w:val="99"/>
    <w:rPr>
      <w:sz w:val="16"/>
      <w:szCs w:val="16"/>
    </w:rPr>
  </w:style>
  <w:style w:type="character" w:customStyle="1" w:styleId="159">
    <w:name w:val="宏文本 字符"/>
    <w:basedOn w:val="142"/>
    <w:link w:val="2"/>
    <w:qFormat/>
    <w:uiPriority w:val="99"/>
    <w:rPr>
      <w:rFonts w:ascii="Courier" w:hAnsi="Courier"/>
      <w:sz w:val="20"/>
      <w:szCs w:val="20"/>
    </w:rPr>
  </w:style>
  <w:style w:type="paragraph" w:styleId="160">
    <w:name w:val="Quote"/>
    <w:basedOn w:val="1"/>
    <w:next w:val="1"/>
    <w:link w:val="16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1">
    <w:name w:val="引用 字符"/>
    <w:basedOn w:val="142"/>
    <w:link w:val="16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2">
    <w:name w:val="标题 4 字符"/>
    <w:basedOn w:val="14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标题 5 字符"/>
    <w:basedOn w:val="14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64">
    <w:name w:val="标题 6 字符"/>
    <w:basedOn w:val="14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65">
    <w:name w:val="标题 7 字符"/>
    <w:basedOn w:val="14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6">
    <w:name w:val="标题 8 字符"/>
    <w:basedOn w:val="14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7">
    <w:name w:val="标题 9 字符"/>
    <w:basedOn w:val="14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8">
    <w:name w:val="Intense Quote"/>
    <w:basedOn w:val="1"/>
    <w:next w:val="1"/>
    <w:link w:val="16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9">
    <w:name w:val="明显引用 字符"/>
    <w:basedOn w:val="142"/>
    <w:link w:val="16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0">
    <w:name w:val="不明显强调1"/>
    <w:basedOn w:val="14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1">
    <w:name w:val="明显强调1"/>
    <w:basedOn w:val="14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2">
    <w:name w:val="不明显参考1"/>
    <w:basedOn w:val="14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73">
    <w:name w:val="明显参考1"/>
    <w:basedOn w:val="14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74">
    <w:name w:val="书籍标题1"/>
    <w:basedOn w:val="142"/>
    <w:qFormat/>
    <w:uiPriority w:val="33"/>
    <w:rPr>
      <w:b/>
      <w:bCs/>
      <w:smallCaps/>
      <w:spacing w:val="5"/>
    </w:rPr>
  </w:style>
  <w:style w:type="paragraph" w:customStyle="1" w:styleId="175">
    <w:name w:val="TOC 标题1"/>
    <w:basedOn w:val="3"/>
    <w:next w:val="1"/>
    <w:semiHidden/>
    <w:unhideWhenUsed/>
    <w:qFormat/>
    <w:uiPriority w:val="39"/>
    <w:pPr>
      <w:outlineLvl w:val="9"/>
    </w:pPr>
  </w:style>
  <w:style w:type="character" w:customStyle="1" w:styleId="176">
    <w:name w:val="未处理的提及1"/>
    <w:basedOn w:val="14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77">
    <w:name w:val="未处理的提及2"/>
    <w:basedOn w:val="14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78">
    <w:name w:val="Unresolved Mention"/>
    <w:basedOn w:val="14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1959</Words>
  <Characters>4471</Characters>
  <Lines>2408</Lines>
  <Paragraphs>1926</Paragraphs>
  <TotalTime>2</TotalTime>
  <ScaleCrop>false</ScaleCrop>
  <LinksUpToDate>false</LinksUpToDate>
  <CharactersWithSpaces>4524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棱镜</dc:creator>
  <dc:description>V2.7评审稿：更新千问模型识别边界、置信度筛选与未知SKU排面口径；改为业务描述，不固化数据库表字段。</dc:description>
  <cp:lastModifiedBy>lengj</cp:lastModifiedBy>
  <dcterms:modified xsi:type="dcterms:W3CDTF">2026-09-28T06:51:52Z</dcterms:modified>
  <dc:subject>每日MERGE、月度整表归档和SKU主数据设计</dc:subject>
  <dc:title>蒙牛网点运营平台关键资产部分数据库设计说明书V1.4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eyJoZGlkIjoiNWJjZWUzOTM2NjIyNmJhNDFlZGUwMTk5ZTYwYTdhMzQiLCJ1c2VySWQiOiI0MTQ1NTg2MTUifQ==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0370E9D04E834A8BA52337E9307E2BCF_12</vt:lpwstr>
  </property>
</Properties>
</file>